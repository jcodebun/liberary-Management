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F5231" w14:textId="77777777" w:rsidR="00632B9E" w:rsidRDefault="00632B9E" w:rsidP="00632B9E">
      <w:pPr>
        <w:pStyle w:val="Heading1"/>
        <w:ind w:left="722" w:right="1385"/>
      </w:pPr>
    </w:p>
    <w:p w14:paraId="55D0F14C" w14:textId="77777777" w:rsidR="00632B9E" w:rsidRDefault="00632B9E" w:rsidP="00632B9E">
      <w:pPr>
        <w:pStyle w:val="Heading1"/>
        <w:ind w:left="722" w:right="1385"/>
      </w:pPr>
    </w:p>
    <w:p w14:paraId="4BC5E619" w14:textId="77777777" w:rsidR="00632B9E" w:rsidRDefault="00632B9E" w:rsidP="00632B9E">
      <w:pPr>
        <w:pStyle w:val="Heading1"/>
        <w:ind w:left="722" w:right="1385"/>
      </w:pPr>
    </w:p>
    <w:p w14:paraId="02191FBB" w14:textId="77777777" w:rsidR="00632B9E" w:rsidRDefault="00632B9E" w:rsidP="00632B9E">
      <w:pPr>
        <w:pStyle w:val="Heading1"/>
        <w:ind w:left="722" w:right="1385"/>
      </w:pPr>
    </w:p>
    <w:p w14:paraId="18E309D3" w14:textId="77777777" w:rsidR="00632B9E" w:rsidRDefault="00632B9E" w:rsidP="00632B9E">
      <w:pPr>
        <w:pStyle w:val="Heading1"/>
        <w:ind w:left="722" w:right="1385"/>
      </w:pPr>
    </w:p>
    <w:p w14:paraId="58FCA2AB" w14:textId="77777777" w:rsidR="00632B9E" w:rsidRDefault="00632B9E" w:rsidP="00632B9E">
      <w:pPr>
        <w:pStyle w:val="Heading1"/>
        <w:ind w:left="722" w:right="1385"/>
      </w:pPr>
    </w:p>
    <w:p w14:paraId="6EF961BF" w14:textId="716A0B43" w:rsidR="00632B9E" w:rsidRDefault="00632B9E" w:rsidP="00632B9E">
      <w:pPr>
        <w:pStyle w:val="Heading1"/>
        <w:ind w:left="722" w:right="1385"/>
      </w:pPr>
      <w:r>
        <w:t>Online Library Management System</w:t>
      </w:r>
    </w:p>
    <w:p w14:paraId="7027BE3E" w14:textId="77777777" w:rsidR="00632B9E" w:rsidRDefault="00632B9E" w:rsidP="00632B9E">
      <w:pPr>
        <w:pStyle w:val="BodyText"/>
        <w:rPr>
          <w:b/>
          <w:sz w:val="44"/>
        </w:rPr>
      </w:pPr>
    </w:p>
    <w:p w14:paraId="3FBA330E" w14:textId="77777777" w:rsidR="00632B9E" w:rsidRDefault="00632B9E" w:rsidP="00632B9E">
      <w:pPr>
        <w:pStyle w:val="BodyText"/>
        <w:rPr>
          <w:b/>
          <w:sz w:val="44"/>
        </w:rPr>
      </w:pPr>
    </w:p>
    <w:p w14:paraId="65457487" w14:textId="77777777" w:rsidR="00632B9E" w:rsidRDefault="00632B9E" w:rsidP="00632B9E">
      <w:pPr>
        <w:spacing w:before="60"/>
        <w:rPr>
          <w:b/>
          <w:sz w:val="36"/>
        </w:rPr>
      </w:pPr>
    </w:p>
    <w:p w14:paraId="34945415" w14:textId="77777777" w:rsidR="00632B9E" w:rsidRDefault="00632B9E" w:rsidP="00632B9E">
      <w:pPr>
        <w:spacing w:before="60"/>
        <w:rPr>
          <w:b/>
          <w:sz w:val="36"/>
        </w:rPr>
      </w:pPr>
    </w:p>
    <w:p w14:paraId="396A78D4" w14:textId="77777777" w:rsidR="00632B9E" w:rsidRDefault="00632B9E" w:rsidP="00632B9E">
      <w:pPr>
        <w:spacing w:before="60"/>
        <w:rPr>
          <w:b/>
          <w:sz w:val="36"/>
        </w:rPr>
      </w:pPr>
    </w:p>
    <w:p w14:paraId="44AA36A1" w14:textId="77777777" w:rsidR="00632B9E" w:rsidRDefault="00632B9E" w:rsidP="00632B9E">
      <w:pPr>
        <w:spacing w:before="60"/>
        <w:rPr>
          <w:b/>
          <w:sz w:val="36"/>
        </w:rPr>
      </w:pPr>
    </w:p>
    <w:p w14:paraId="50FEA19E" w14:textId="77777777" w:rsidR="00632B9E" w:rsidRDefault="00632B9E" w:rsidP="00632B9E">
      <w:pPr>
        <w:spacing w:before="60"/>
        <w:rPr>
          <w:b/>
          <w:sz w:val="36"/>
        </w:rPr>
      </w:pPr>
    </w:p>
    <w:p w14:paraId="538B1026" w14:textId="77777777" w:rsidR="00632B9E" w:rsidRDefault="00632B9E" w:rsidP="00632B9E">
      <w:pPr>
        <w:spacing w:before="60"/>
        <w:rPr>
          <w:b/>
          <w:sz w:val="36"/>
        </w:rPr>
      </w:pPr>
    </w:p>
    <w:p w14:paraId="18F77546" w14:textId="77777777" w:rsidR="00632B9E" w:rsidRDefault="00632B9E" w:rsidP="00632B9E">
      <w:pPr>
        <w:spacing w:before="60"/>
        <w:rPr>
          <w:b/>
          <w:sz w:val="36"/>
        </w:rPr>
      </w:pPr>
    </w:p>
    <w:p w14:paraId="685AAE62" w14:textId="77777777" w:rsidR="00632B9E" w:rsidRDefault="00632B9E" w:rsidP="00632B9E">
      <w:pPr>
        <w:spacing w:before="60"/>
        <w:rPr>
          <w:b/>
          <w:sz w:val="36"/>
        </w:rPr>
      </w:pPr>
    </w:p>
    <w:p w14:paraId="79E0C907" w14:textId="77777777" w:rsidR="00632B9E" w:rsidRDefault="00632B9E" w:rsidP="00632B9E">
      <w:pPr>
        <w:spacing w:before="60"/>
        <w:rPr>
          <w:b/>
          <w:sz w:val="36"/>
        </w:rPr>
      </w:pPr>
    </w:p>
    <w:p w14:paraId="3F8D132B" w14:textId="77777777" w:rsidR="00632B9E" w:rsidRDefault="00632B9E" w:rsidP="00632B9E">
      <w:pPr>
        <w:spacing w:before="60"/>
        <w:rPr>
          <w:b/>
          <w:sz w:val="36"/>
        </w:rPr>
      </w:pPr>
    </w:p>
    <w:p w14:paraId="22253BC1" w14:textId="77777777" w:rsidR="00632B9E" w:rsidRDefault="00632B9E" w:rsidP="00632B9E">
      <w:pPr>
        <w:spacing w:before="60"/>
        <w:rPr>
          <w:b/>
          <w:sz w:val="36"/>
        </w:rPr>
      </w:pPr>
    </w:p>
    <w:p w14:paraId="09721A82" w14:textId="77777777" w:rsidR="00632B9E" w:rsidRDefault="00632B9E" w:rsidP="00632B9E">
      <w:pPr>
        <w:spacing w:before="60"/>
        <w:rPr>
          <w:b/>
          <w:sz w:val="36"/>
        </w:rPr>
      </w:pPr>
    </w:p>
    <w:p w14:paraId="796F93F6" w14:textId="77777777" w:rsidR="00632B9E" w:rsidRDefault="00632B9E" w:rsidP="00632B9E">
      <w:pPr>
        <w:spacing w:before="60"/>
        <w:rPr>
          <w:b/>
          <w:sz w:val="36"/>
        </w:rPr>
      </w:pPr>
    </w:p>
    <w:p w14:paraId="488C410C" w14:textId="77777777" w:rsidR="00632B9E" w:rsidRDefault="00632B9E" w:rsidP="00632B9E">
      <w:pPr>
        <w:spacing w:before="60"/>
        <w:rPr>
          <w:b/>
          <w:sz w:val="36"/>
        </w:rPr>
      </w:pPr>
    </w:p>
    <w:p w14:paraId="47A84CCA" w14:textId="77777777" w:rsidR="00632B9E" w:rsidRDefault="00632B9E" w:rsidP="00632B9E">
      <w:pPr>
        <w:spacing w:before="60"/>
        <w:rPr>
          <w:b/>
          <w:sz w:val="36"/>
        </w:rPr>
      </w:pPr>
    </w:p>
    <w:p w14:paraId="1E96BCA6" w14:textId="77777777" w:rsidR="00632B9E" w:rsidRDefault="00632B9E" w:rsidP="00632B9E">
      <w:pPr>
        <w:spacing w:before="60"/>
        <w:rPr>
          <w:b/>
          <w:sz w:val="36"/>
        </w:rPr>
      </w:pPr>
    </w:p>
    <w:p w14:paraId="17CFE8ED" w14:textId="77777777" w:rsidR="00632B9E" w:rsidRDefault="00632B9E" w:rsidP="00632B9E">
      <w:pPr>
        <w:spacing w:before="60"/>
        <w:rPr>
          <w:b/>
          <w:sz w:val="36"/>
        </w:rPr>
      </w:pPr>
    </w:p>
    <w:p w14:paraId="1E277D8D" w14:textId="77777777" w:rsidR="00632B9E" w:rsidRDefault="00632B9E" w:rsidP="00632B9E">
      <w:pPr>
        <w:spacing w:before="60"/>
        <w:rPr>
          <w:b/>
          <w:sz w:val="36"/>
        </w:rPr>
      </w:pPr>
    </w:p>
    <w:p w14:paraId="6C085F90" w14:textId="77777777" w:rsidR="00632B9E" w:rsidRDefault="00632B9E" w:rsidP="00632B9E">
      <w:pPr>
        <w:spacing w:before="60"/>
        <w:rPr>
          <w:b/>
          <w:sz w:val="36"/>
        </w:rPr>
      </w:pPr>
    </w:p>
    <w:p w14:paraId="1847133F" w14:textId="77777777" w:rsidR="00632B9E" w:rsidRDefault="00632B9E" w:rsidP="00632B9E">
      <w:pPr>
        <w:spacing w:before="60"/>
        <w:rPr>
          <w:b/>
          <w:sz w:val="36"/>
        </w:rPr>
      </w:pPr>
    </w:p>
    <w:p w14:paraId="79BA1C25" w14:textId="77777777" w:rsidR="00632B9E" w:rsidRDefault="00632B9E" w:rsidP="00632B9E">
      <w:pPr>
        <w:spacing w:before="60"/>
        <w:rPr>
          <w:b/>
          <w:sz w:val="36"/>
        </w:rPr>
      </w:pPr>
    </w:p>
    <w:p w14:paraId="73D6A37C" w14:textId="77777777" w:rsidR="00632B9E" w:rsidRPr="00EB76CF" w:rsidRDefault="00632B9E" w:rsidP="00632B9E">
      <w:pPr>
        <w:jc w:val="center"/>
        <w:sectPr w:rsidR="00632B9E" w:rsidRPr="00EB76CF" w:rsidSect="00632B9E">
          <w:footerReference w:type="default" r:id="rId5"/>
          <w:pgSz w:w="11910" w:h="17340"/>
          <w:pgMar w:top="1360" w:right="1560" w:bottom="1200" w:left="1580" w:header="0" w:footer="1014" w:gutter="0"/>
          <w:cols w:space="720"/>
        </w:sectPr>
      </w:pPr>
    </w:p>
    <w:p w14:paraId="0C4AC98E" w14:textId="77777777" w:rsidR="00632B9E" w:rsidRPr="00D8428B" w:rsidRDefault="00632B9E" w:rsidP="00632B9E">
      <w:pPr>
        <w:jc w:val="both"/>
        <w:rPr>
          <w:b/>
          <w:bCs/>
          <w:color w:val="0E101A"/>
          <w:sz w:val="48"/>
          <w:szCs w:val="48"/>
        </w:rPr>
      </w:pPr>
      <w:r w:rsidRPr="00D8428B">
        <w:rPr>
          <w:b/>
          <w:bCs/>
          <w:color w:val="0E101A"/>
          <w:sz w:val="48"/>
          <w:szCs w:val="48"/>
        </w:rPr>
        <w:lastRenderedPageBreak/>
        <w:t>Introduction</w:t>
      </w:r>
    </w:p>
    <w:p w14:paraId="2C2309A7" w14:textId="77777777" w:rsidR="00632B9E" w:rsidRDefault="00632B9E" w:rsidP="00632B9E">
      <w:pPr>
        <w:jc w:val="both"/>
        <w:rPr>
          <w:color w:val="0E101A"/>
          <w:sz w:val="24"/>
          <w:shd w:val="clear" w:color="auto" w:fill="FFFFFF"/>
        </w:rPr>
      </w:pPr>
    </w:p>
    <w:p w14:paraId="573626EE" w14:textId="77777777" w:rsidR="00632B9E" w:rsidRDefault="00632B9E" w:rsidP="00632B9E">
      <w:pPr>
        <w:jc w:val="both"/>
        <w:rPr>
          <w:color w:val="0E101A"/>
          <w:sz w:val="24"/>
          <w:shd w:val="clear" w:color="auto" w:fill="FFFFFF"/>
        </w:rPr>
      </w:pPr>
    </w:p>
    <w:p w14:paraId="62EFF904" w14:textId="77777777" w:rsidR="00B44A78" w:rsidRPr="00B44A78" w:rsidRDefault="00B44A78" w:rsidP="00B44A78">
      <w:pPr>
        <w:jc w:val="both"/>
        <w:rPr>
          <w:color w:val="0E101A"/>
          <w:sz w:val="24"/>
          <w:shd w:val="clear" w:color="auto" w:fill="FFFFFF"/>
        </w:rPr>
      </w:pPr>
      <w:r w:rsidRPr="00B44A78">
        <w:rPr>
          <w:color w:val="0E101A"/>
          <w:sz w:val="24"/>
          <w:shd w:val="clear" w:color="auto" w:fill="FFFFFF"/>
        </w:rPr>
        <w:t>The "Online Library Management System" project aims to revolutionize the traditional library management processes by leveraging digital technology to create an efficient, user-friendly platform for managing library resources. Traditional library systems often suffer from inefficiencies related to manual record-keeping, limited accessibility, and challenges in tracking borrowed items. This project addresses these issues by developing a comprehensive online platform that automates and streamlines various library operations, making them more accessible and manageable for both librarians and users.</w:t>
      </w:r>
    </w:p>
    <w:p w14:paraId="2B30FB53" w14:textId="77777777" w:rsidR="00B44A78" w:rsidRPr="00B44A78" w:rsidRDefault="00B44A78" w:rsidP="00B44A78">
      <w:pPr>
        <w:jc w:val="both"/>
        <w:rPr>
          <w:color w:val="0E101A"/>
          <w:sz w:val="24"/>
          <w:shd w:val="clear" w:color="auto" w:fill="FFFFFF"/>
        </w:rPr>
      </w:pPr>
    </w:p>
    <w:p w14:paraId="11267613" w14:textId="77777777" w:rsidR="00B44A78" w:rsidRPr="00B44A78" w:rsidRDefault="00B44A78" w:rsidP="00B44A78">
      <w:pPr>
        <w:jc w:val="both"/>
        <w:rPr>
          <w:color w:val="0E101A"/>
          <w:sz w:val="24"/>
          <w:shd w:val="clear" w:color="auto" w:fill="FFFFFF"/>
        </w:rPr>
      </w:pPr>
      <w:r w:rsidRPr="00B44A78">
        <w:rPr>
          <w:color w:val="0E101A"/>
          <w:sz w:val="24"/>
          <w:shd w:val="clear" w:color="auto" w:fill="FFFFFF"/>
        </w:rPr>
        <w:t>The primary goal of the "Online Library Management System" is to provide a centralized system where users can search for, reserve, and borrow books and other library materials seamlessly. The system will include features such as a searchable online catalog, user accounts for managing personal borrowing history, and automated notifications for due dates and overdue items. Librarians will benefit from tools to manage inventory, track circulation, and generate reports on library usage.</w:t>
      </w:r>
    </w:p>
    <w:p w14:paraId="0B8C5EFE" w14:textId="77777777" w:rsidR="00B44A78" w:rsidRPr="00B44A78" w:rsidRDefault="00B44A78" w:rsidP="00B44A78">
      <w:pPr>
        <w:jc w:val="both"/>
        <w:rPr>
          <w:color w:val="0E101A"/>
          <w:sz w:val="24"/>
          <w:shd w:val="clear" w:color="auto" w:fill="FFFFFF"/>
        </w:rPr>
      </w:pPr>
    </w:p>
    <w:p w14:paraId="2324F092" w14:textId="77777777" w:rsidR="00B44A78" w:rsidRPr="00B44A78" w:rsidRDefault="00B44A78" w:rsidP="00B44A78">
      <w:pPr>
        <w:jc w:val="both"/>
        <w:rPr>
          <w:color w:val="0E101A"/>
          <w:sz w:val="24"/>
          <w:shd w:val="clear" w:color="auto" w:fill="FFFFFF"/>
        </w:rPr>
      </w:pPr>
      <w:r w:rsidRPr="00B44A78">
        <w:rPr>
          <w:color w:val="0E101A"/>
          <w:sz w:val="24"/>
          <w:shd w:val="clear" w:color="auto" w:fill="FFFFFF"/>
        </w:rPr>
        <w:t>The platform will be designed with an intuitive interface to ensure ease of use for all users, regardless of their technical proficiency. Advanced search and filtering options will enable users to quickly find the materials they need, while integration with external databases can expand the range of available resources. Additionally, the system will support digital resources, allowing users to access e-books and other digital content directly from their accounts.</w:t>
      </w:r>
    </w:p>
    <w:p w14:paraId="5B2DD0A7" w14:textId="77777777" w:rsidR="00B44A78" w:rsidRPr="00B44A78" w:rsidRDefault="00B44A78" w:rsidP="00B44A78">
      <w:pPr>
        <w:jc w:val="both"/>
        <w:rPr>
          <w:color w:val="0E101A"/>
          <w:sz w:val="24"/>
          <w:shd w:val="clear" w:color="auto" w:fill="FFFFFF"/>
        </w:rPr>
      </w:pPr>
    </w:p>
    <w:p w14:paraId="07AA78AE" w14:textId="77777777" w:rsidR="00B44A78" w:rsidRPr="00B44A78" w:rsidRDefault="00B44A78" w:rsidP="00B44A78">
      <w:pPr>
        <w:jc w:val="both"/>
        <w:rPr>
          <w:color w:val="0E101A"/>
          <w:sz w:val="24"/>
          <w:shd w:val="clear" w:color="auto" w:fill="FFFFFF"/>
        </w:rPr>
      </w:pPr>
      <w:r w:rsidRPr="00B44A78">
        <w:rPr>
          <w:color w:val="0E101A"/>
          <w:sz w:val="24"/>
          <w:shd w:val="clear" w:color="auto" w:fill="FFFFFF"/>
        </w:rPr>
        <w:t>Security and data privacy are critical components of the project, with robust measures implemented to protect user data and ensure secure transactions. The platform will be accessible across multiple devices, including desktops, tablets, and smartphones, providing users with the flexibility to manage their library interactions from anywhere at any time.</w:t>
      </w:r>
    </w:p>
    <w:p w14:paraId="31E44ECE" w14:textId="77777777" w:rsidR="00B44A78" w:rsidRPr="00B44A78" w:rsidRDefault="00B44A78" w:rsidP="00B44A78">
      <w:pPr>
        <w:jc w:val="both"/>
        <w:rPr>
          <w:color w:val="0E101A"/>
          <w:sz w:val="24"/>
          <w:shd w:val="clear" w:color="auto" w:fill="FFFFFF"/>
        </w:rPr>
      </w:pPr>
    </w:p>
    <w:p w14:paraId="35B1FB2D" w14:textId="1EAFF307" w:rsidR="00632B9E" w:rsidRDefault="00B44A78" w:rsidP="00B44A78">
      <w:pPr>
        <w:jc w:val="both"/>
        <w:rPr>
          <w:color w:val="0E101A"/>
          <w:sz w:val="24"/>
          <w:shd w:val="clear" w:color="auto" w:fill="FFFFFF"/>
        </w:rPr>
      </w:pPr>
      <w:r w:rsidRPr="00B44A78">
        <w:rPr>
          <w:color w:val="0E101A"/>
          <w:sz w:val="24"/>
          <w:shd w:val="clear" w:color="auto" w:fill="FFFFFF"/>
        </w:rPr>
        <w:t>In summary, the "Online Library Management System" project aims to modernize library management by creating a digital platform that enhances accessibility, efficiency, and user experience. By automating key processes and providing a centralized system for managing library resources, the project seeks to benefit both library staff and users, fostering a more organized, accessible, and user-friendly library environment.</w:t>
      </w:r>
    </w:p>
    <w:p w14:paraId="07FDC58B" w14:textId="77777777" w:rsidR="00632B9E" w:rsidRDefault="00632B9E" w:rsidP="00632B9E">
      <w:pPr>
        <w:jc w:val="both"/>
        <w:rPr>
          <w:color w:val="0E101A"/>
          <w:sz w:val="24"/>
          <w:shd w:val="clear" w:color="auto" w:fill="FFFFFF"/>
        </w:rPr>
      </w:pPr>
    </w:p>
    <w:p w14:paraId="2D9010F5" w14:textId="77777777" w:rsidR="00632B9E" w:rsidRDefault="00632B9E" w:rsidP="00632B9E">
      <w:pPr>
        <w:jc w:val="both"/>
        <w:rPr>
          <w:color w:val="0E101A"/>
          <w:sz w:val="24"/>
          <w:shd w:val="clear" w:color="auto" w:fill="FFFFFF"/>
        </w:rPr>
      </w:pPr>
    </w:p>
    <w:p w14:paraId="0AE747F8" w14:textId="77777777" w:rsidR="00632B9E" w:rsidRDefault="00632B9E" w:rsidP="00632B9E">
      <w:pPr>
        <w:jc w:val="both"/>
        <w:rPr>
          <w:color w:val="0E101A"/>
          <w:sz w:val="24"/>
          <w:shd w:val="clear" w:color="auto" w:fill="FFFFFF"/>
        </w:rPr>
      </w:pPr>
    </w:p>
    <w:p w14:paraId="65C0BB13" w14:textId="77777777" w:rsidR="00632B9E" w:rsidRPr="003E076D" w:rsidRDefault="00632B9E" w:rsidP="00632B9E">
      <w:pPr>
        <w:jc w:val="both"/>
        <w:rPr>
          <w:color w:val="0E101A"/>
          <w:sz w:val="40"/>
        </w:rPr>
      </w:pPr>
    </w:p>
    <w:p w14:paraId="2DD5BAC5" w14:textId="77777777" w:rsidR="00632B9E" w:rsidRDefault="00632B9E" w:rsidP="00632B9E">
      <w:pPr>
        <w:spacing w:after="200" w:line="276" w:lineRule="auto"/>
        <w:jc w:val="both"/>
        <w:rPr>
          <w:b/>
          <w:bCs/>
          <w:color w:val="0E101A"/>
          <w:sz w:val="48"/>
          <w:szCs w:val="48"/>
        </w:rPr>
      </w:pPr>
    </w:p>
    <w:p w14:paraId="7B6ADC7F" w14:textId="77777777" w:rsidR="00632B9E" w:rsidRPr="00D8428B" w:rsidRDefault="00632B9E" w:rsidP="00632B9E">
      <w:pPr>
        <w:spacing w:after="200" w:line="276" w:lineRule="auto"/>
        <w:jc w:val="both"/>
        <w:rPr>
          <w:b/>
          <w:bCs/>
          <w:color w:val="0E101A"/>
          <w:sz w:val="48"/>
          <w:szCs w:val="48"/>
        </w:rPr>
      </w:pPr>
      <w:r w:rsidRPr="00D8428B">
        <w:rPr>
          <w:b/>
          <w:bCs/>
          <w:color w:val="0E101A"/>
          <w:sz w:val="48"/>
          <w:szCs w:val="48"/>
        </w:rPr>
        <w:t>Abstraction</w:t>
      </w:r>
    </w:p>
    <w:p w14:paraId="4D99F889" w14:textId="77777777" w:rsidR="00632B9E" w:rsidRPr="003E076D" w:rsidRDefault="00632B9E" w:rsidP="00632B9E">
      <w:pPr>
        <w:jc w:val="both"/>
        <w:rPr>
          <w:color w:val="0E101A"/>
          <w:sz w:val="24"/>
        </w:rPr>
      </w:pPr>
    </w:p>
    <w:p w14:paraId="6C838CC1" w14:textId="77777777" w:rsidR="005F36B6" w:rsidRPr="005F36B6" w:rsidRDefault="005F36B6" w:rsidP="005F36B6">
      <w:pPr>
        <w:spacing w:after="200" w:line="276" w:lineRule="auto"/>
        <w:jc w:val="both"/>
        <w:rPr>
          <w:color w:val="0E101A"/>
          <w:sz w:val="24"/>
          <w:shd w:val="clear" w:color="auto" w:fill="FFFFFF"/>
        </w:rPr>
      </w:pPr>
      <w:r w:rsidRPr="005F36B6">
        <w:rPr>
          <w:color w:val="0E101A"/>
          <w:sz w:val="24"/>
          <w:shd w:val="clear" w:color="auto" w:fill="FFFFFF"/>
        </w:rPr>
        <w:t xml:space="preserve">The "Online Library Management System" project is designed to modernize and enhance the traditional library management process through the development of a comprehensive digital platform. This system aims to automate and streamline various library operations, addressing the inefficiencies associated with manual record-keeping and limited accessibility. By providing an online platform, the project enables users to search for, </w:t>
      </w:r>
      <w:r w:rsidRPr="005F36B6">
        <w:rPr>
          <w:color w:val="0E101A"/>
          <w:sz w:val="24"/>
          <w:shd w:val="clear" w:color="auto" w:fill="FFFFFF"/>
        </w:rPr>
        <w:lastRenderedPageBreak/>
        <w:t>reserve, and borrow books and other library materials effortlessly.</w:t>
      </w:r>
    </w:p>
    <w:p w14:paraId="0DBBB8F5" w14:textId="77777777" w:rsidR="005F36B6" w:rsidRPr="005F36B6" w:rsidRDefault="005F36B6" w:rsidP="005F36B6">
      <w:pPr>
        <w:spacing w:after="200" w:line="276" w:lineRule="auto"/>
        <w:jc w:val="both"/>
        <w:rPr>
          <w:color w:val="0E101A"/>
          <w:sz w:val="24"/>
          <w:shd w:val="clear" w:color="auto" w:fill="FFFFFF"/>
        </w:rPr>
      </w:pPr>
    </w:p>
    <w:p w14:paraId="75B357C2" w14:textId="77777777" w:rsidR="005F36B6" w:rsidRPr="005F36B6" w:rsidRDefault="005F36B6" w:rsidP="005F36B6">
      <w:pPr>
        <w:spacing w:after="200" w:line="276" w:lineRule="auto"/>
        <w:jc w:val="both"/>
        <w:rPr>
          <w:color w:val="0E101A"/>
          <w:sz w:val="24"/>
          <w:shd w:val="clear" w:color="auto" w:fill="FFFFFF"/>
        </w:rPr>
      </w:pPr>
      <w:r w:rsidRPr="005F36B6">
        <w:rPr>
          <w:color w:val="0E101A"/>
          <w:sz w:val="24"/>
          <w:shd w:val="clear" w:color="auto" w:fill="FFFFFF"/>
        </w:rPr>
        <w:t>Key features of the system include a searchable online catalog, user accounts for managing personal borrowing history, and automated notifications for due dates and overdue items. Librarians can efficiently manage inventory, track circulation, and generate detailed reports on library usage. The platform also supports digital resources, allowing users to access e-books and other digital content directly from their accounts.</w:t>
      </w:r>
    </w:p>
    <w:p w14:paraId="7C3A95A0" w14:textId="77777777" w:rsidR="005F36B6" w:rsidRPr="005F36B6" w:rsidRDefault="005F36B6" w:rsidP="005F36B6">
      <w:pPr>
        <w:spacing w:after="200" w:line="276" w:lineRule="auto"/>
        <w:jc w:val="both"/>
        <w:rPr>
          <w:color w:val="0E101A"/>
          <w:sz w:val="24"/>
          <w:shd w:val="clear" w:color="auto" w:fill="FFFFFF"/>
        </w:rPr>
      </w:pPr>
    </w:p>
    <w:p w14:paraId="6E8B078B" w14:textId="77777777" w:rsidR="005F36B6" w:rsidRPr="005F36B6" w:rsidRDefault="005F36B6" w:rsidP="005F36B6">
      <w:pPr>
        <w:spacing w:after="200" w:line="276" w:lineRule="auto"/>
        <w:jc w:val="both"/>
        <w:rPr>
          <w:color w:val="0E101A"/>
          <w:sz w:val="24"/>
          <w:shd w:val="clear" w:color="auto" w:fill="FFFFFF"/>
        </w:rPr>
      </w:pPr>
      <w:r w:rsidRPr="005F36B6">
        <w:rPr>
          <w:color w:val="0E101A"/>
          <w:sz w:val="24"/>
          <w:shd w:val="clear" w:color="auto" w:fill="FFFFFF"/>
        </w:rPr>
        <w:t>Designed with user-friendliness in mind, the system offers an intuitive interface and advanced search and filtering options to help users quickly find the materials they need. Security and data privacy are prioritized, with robust measures in place to protect user data and ensure secure transactions. The platform's accessibility across multiple devices, including desktops, tablets, and smartphones, provides users with the flexibility to manage their library interactions from anywhere at any time.</w:t>
      </w:r>
    </w:p>
    <w:p w14:paraId="66AD5967" w14:textId="77777777" w:rsidR="005F36B6" w:rsidRPr="005F36B6" w:rsidRDefault="005F36B6" w:rsidP="005F36B6">
      <w:pPr>
        <w:spacing w:after="200" w:line="276" w:lineRule="auto"/>
        <w:jc w:val="both"/>
        <w:rPr>
          <w:color w:val="0E101A"/>
          <w:sz w:val="24"/>
          <w:shd w:val="clear" w:color="auto" w:fill="FFFFFF"/>
        </w:rPr>
      </w:pPr>
    </w:p>
    <w:p w14:paraId="0BCCEB95" w14:textId="234BB2A4" w:rsidR="00632B9E" w:rsidRDefault="005F36B6" w:rsidP="005F36B6">
      <w:pPr>
        <w:spacing w:after="200" w:line="276" w:lineRule="auto"/>
        <w:jc w:val="both"/>
        <w:rPr>
          <w:color w:val="0E101A"/>
          <w:sz w:val="24"/>
          <w:shd w:val="clear" w:color="auto" w:fill="FFFFFF"/>
        </w:rPr>
      </w:pPr>
      <w:r w:rsidRPr="005F36B6">
        <w:rPr>
          <w:color w:val="0E101A"/>
          <w:sz w:val="24"/>
          <w:shd w:val="clear" w:color="auto" w:fill="FFFFFF"/>
        </w:rPr>
        <w:t>In summary, the "Online Library Management System" project aims to revolutionize library management by creating a digital platform that enhances accessibility, efficiency, and user experience. By automating key processes and centralizing library resources, the project benefits both library staff and users, fostering a more organized, accessible, and user-friendly library environment.</w:t>
      </w:r>
    </w:p>
    <w:p w14:paraId="6A76E4A8" w14:textId="77777777" w:rsidR="00632B9E" w:rsidRDefault="00632B9E" w:rsidP="00632B9E">
      <w:pPr>
        <w:spacing w:after="200" w:line="276" w:lineRule="auto"/>
        <w:jc w:val="both"/>
        <w:rPr>
          <w:b/>
          <w:sz w:val="48"/>
        </w:rPr>
      </w:pPr>
      <w:r w:rsidRPr="00D6770E">
        <w:rPr>
          <w:b/>
          <w:sz w:val="48"/>
        </w:rPr>
        <w:t>Project Overview</w:t>
      </w:r>
    </w:p>
    <w:p w14:paraId="2E35311A" w14:textId="77777777" w:rsidR="00BF1FB3" w:rsidRPr="00BF1FB3" w:rsidRDefault="00BF1FB3" w:rsidP="00BF1FB3">
      <w:pPr>
        <w:spacing w:after="200" w:line="276" w:lineRule="auto"/>
        <w:jc w:val="both"/>
        <w:rPr>
          <w:sz w:val="24"/>
          <w:shd w:val="clear" w:color="auto" w:fill="FFFFFF"/>
        </w:rPr>
      </w:pPr>
      <w:r w:rsidRPr="00BF1FB3">
        <w:rPr>
          <w:sz w:val="24"/>
          <w:shd w:val="clear" w:color="auto" w:fill="FFFFFF"/>
        </w:rPr>
        <w:t>The "Online Library Management System" project provides a digital solution designed to streamline and enhance the management of library resources and operations. This system automates the traditional manual processes involved in library management, making it more efficient and user-friendly for both librarians and patrons.</w:t>
      </w:r>
    </w:p>
    <w:p w14:paraId="49A98697" w14:textId="77777777" w:rsidR="00BF1FB3" w:rsidRPr="00BF1FB3" w:rsidRDefault="00BF1FB3" w:rsidP="00BF1FB3">
      <w:pPr>
        <w:spacing w:after="200" w:line="276" w:lineRule="auto"/>
        <w:jc w:val="both"/>
        <w:rPr>
          <w:sz w:val="24"/>
          <w:shd w:val="clear" w:color="auto" w:fill="FFFFFF"/>
        </w:rPr>
      </w:pPr>
    </w:p>
    <w:p w14:paraId="079D2806" w14:textId="77777777" w:rsidR="00BF1FB3" w:rsidRPr="00BF1FB3" w:rsidRDefault="00BF1FB3" w:rsidP="00BF1FB3">
      <w:pPr>
        <w:spacing w:after="200" w:line="276" w:lineRule="auto"/>
        <w:jc w:val="both"/>
        <w:rPr>
          <w:sz w:val="24"/>
          <w:shd w:val="clear" w:color="auto" w:fill="FFFFFF"/>
        </w:rPr>
      </w:pPr>
      <w:r w:rsidRPr="00BF1FB3">
        <w:rPr>
          <w:sz w:val="24"/>
          <w:shd w:val="clear" w:color="auto" w:fill="FFFFFF"/>
        </w:rPr>
        <w:t>The core functionality of the system includes a searchable online catalog that allows users to easily find books and other materials. Users can create personal accounts to manage their borrowing history, make reservations, and receive automated notifications for due dates and overdue items. This ensures a seamless and convenient experience for library patrons, reducing the time and effort needed to track borrowed items manually.</w:t>
      </w:r>
    </w:p>
    <w:p w14:paraId="33152780" w14:textId="77777777" w:rsidR="00BF1FB3" w:rsidRPr="00BF1FB3" w:rsidRDefault="00BF1FB3" w:rsidP="00BF1FB3">
      <w:pPr>
        <w:spacing w:after="200" w:line="276" w:lineRule="auto"/>
        <w:jc w:val="both"/>
        <w:rPr>
          <w:sz w:val="24"/>
          <w:shd w:val="clear" w:color="auto" w:fill="FFFFFF"/>
        </w:rPr>
      </w:pPr>
    </w:p>
    <w:p w14:paraId="4D99319D" w14:textId="77777777" w:rsidR="00BF1FB3" w:rsidRPr="00BF1FB3" w:rsidRDefault="00BF1FB3" w:rsidP="00BF1FB3">
      <w:pPr>
        <w:spacing w:after="200" w:line="276" w:lineRule="auto"/>
        <w:jc w:val="both"/>
        <w:rPr>
          <w:sz w:val="24"/>
          <w:shd w:val="clear" w:color="auto" w:fill="FFFFFF"/>
        </w:rPr>
      </w:pPr>
      <w:r w:rsidRPr="00BF1FB3">
        <w:rPr>
          <w:sz w:val="24"/>
          <w:shd w:val="clear" w:color="auto" w:fill="FFFFFF"/>
        </w:rPr>
        <w:t>For librarians, the platform offers robust tools for managing inventory, tracking circulation, and generating reports on library usage. This helps in maintaining accurate records, improving inventory management, and providing insights into the library's operations and usage patterns. The system also supports the integration of digital resources, enabling users to access e-books and other digital content directly through the platform, thus expanding the library's offerings.</w:t>
      </w:r>
    </w:p>
    <w:p w14:paraId="09114541" w14:textId="77777777" w:rsidR="00BF1FB3" w:rsidRPr="00BF1FB3" w:rsidRDefault="00BF1FB3" w:rsidP="00BF1FB3">
      <w:pPr>
        <w:spacing w:after="200" w:line="276" w:lineRule="auto"/>
        <w:jc w:val="both"/>
        <w:rPr>
          <w:sz w:val="24"/>
          <w:shd w:val="clear" w:color="auto" w:fill="FFFFFF"/>
        </w:rPr>
      </w:pPr>
    </w:p>
    <w:p w14:paraId="769A93B2" w14:textId="77777777" w:rsidR="00BF1FB3" w:rsidRPr="00BF1FB3" w:rsidRDefault="00BF1FB3" w:rsidP="00BF1FB3">
      <w:pPr>
        <w:spacing w:after="200" w:line="276" w:lineRule="auto"/>
        <w:jc w:val="both"/>
        <w:rPr>
          <w:sz w:val="24"/>
          <w:shd w:val="clear" w:color="auto" w:fill="FFFFFF"/>
        </w:rPr>
      </w:pPr>
      <w:r w:rsidRPr="00BF1FB3">
        <w:rPr>
          <w:sz w:val="24"/>
          <w:shd w:val="clear" w:color="auto" w:fill="FFFFFF"/>
        </w:rPr>
        <w:t>The platform is designed to be accessible across various devices, including desktops, tablets, and smartphones. This ensures that users can interact with the library system anytime and anywhere, enhancing accessibility and convenience. Security and data privacy are critical aspects of the system, with measures in place to protect sensitive user information and ensure secure transactions.</w:t>
      </w:r>
    </w:p>
    <w:p w14:paraId="2320FFA3" w14:textId="77777777" w:rsidR="00BF1FB3" w:rsidRPr="00BF1FB3" w:rsidRDefault="00BF1FB3" w:rsidP="00BF1FB3">
      <w:pPr>
        <w:spacing w:after="200" w:line="276" w:lineRule="auto"/>
        <w:jc w:val="both"/>
        <w:rPr>
          <w:sz w:val="24"/>
          <w:shd w:val="clear" w:color="auto" w:fill="FFFFFF"/>
        </w:rPr>
      </w:pPr>
    </w:p>
    <w:p w14:paraId="173BE6ED" w14:textId="43FBE050" w:rsidR="00632B9E" w:rsidRPr="00D6770E" w:rsidRDefault="00BF1FB3" w:rsidP="00BF1FB3">
      <w:pPr>
        <w:spacing w:after="200" w:line="276" w:lineRule="auto"/>
        <w:jc w:val="both"/>
        <w:rPr>
          <w:b/>
          <w:sz w:val="48"/>
        </w:rPr>
      </w:pPr>
      <w:r w:rsidRPr="00BF1FB3">
        <w:rPr>
          <w:sz w:val="24"/>
          <w:shd w:val="clear" w:color="auto" w:fill="FFFFFF"/>
        </w:rPr>
        <w:t>In summary, the "Online Library Management System" project aims to modernize library management by providing an efficient, accessible, and user-friendly digital platform. By automating key processes and centralizing library operations, the system enhances the overall library experience for both staff and users, promoting a more organized and effective library environment.</w:t>
      </w:r>
    </w:p>
    <w:p w14:paraId="7016DA8D" w14:textId="77777777" w:rsidR="00632B9E" w:rsidRPr="003E076D" w:rsidRDefault="00632B9E" w:rsidP="00632B9E">
      <w:pPr>
        <w:jc w:val="both"/>
        <w:rPr>
          <w:b/>
          <w:color w:val="000000"/>
          <w:sz w:val="26"/>
        </w:rPr>
      </w:pPr>
      <w:r w:rsidRPr="003E076D">
        <w:rPr>
          <w:b/>
          <w:color w:val="000000"/>
          <w:sz w:val="26"/>
        </w:rPr>
        <w:t>Hardware &amp; Software Requirement:</w:t>
      </w:r>
    </w:p>
    <w:p w14:paraId="37CB45DD" w14:textId="77777777" w:rsidR="00632B9E" w:rsidRPr="003E076D" w:rsidRDefault="00632B9E" w:rsidP="00632B9E">
      <w:pPr>
        <w:spacing w:after="309"/>
        <w:ind w:firstLine="360"/>
        <w:jc w:val="both"/>
        <w:rPr>
          <w:b/>
          <w:color w:val="000000"/>
          <w:sz w:val="26"/>
        </w:rPr>
      </w:pPr>
    </w:p>
    <w:p w14:paraId="0C4405D5" w14:textId="77777777" w:rsidR="00632B9E" w:rsidRPr="003E076D" w:rsidRDefault="00632B9E" w:rsidP="00632B9E">
      <w:pPr>
        <w:spacing w:after="309"/>
        <w:ind w:firstLine="360"/>
        <w:jc w:val="both"/>
        <w:rPr>
          <w:color w:val="000000"/>
          <w:sz w:val="26"/>
        </w:rPr>
      </w:pPr>
      <w:r w:rsidRPr="003E076D">
        <w:rPr>
          <w:b/>
          <w:color w:val="000000"/>
          <w:sz w:val="26"/>
        </w:rPr>
        <w:t xml:space="preserve">Hardware Interfaces </w:t>
      </w:r>
    </w:p>
    <w:p w14:paraId="28A067FD" w14:textId="77777777" w:rsidR="00632B9E" w:rsidRPr="003E076D" w:rsidRDefault="00632B9E" w:rsidP="00632B9E">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2CC223D0" w14:textId="77777777" w:rsidR="00632B9E" w:rsidRPr="003E076D" w:rsidRDefault="00632B9E" w:rsidP="00632B9E">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2EE4A04E" w14:textId="77777777" w:rsidR="00632B9E" w:rsidRPr="003E076D" w:rsidRDefault="00632B9E" w:rsidP="00632B9E">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13E69D97" w14:textId="77777777" w:rsidR="00632B9E" w:rsidRPr="003E076D" w:rsidRDefault="00632B9E" w:rsidP="00632B9E">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113867C0" w14:textId="77777777" w:rsidR="00632B9E" w:rsidRPr="003E076D" w:rsidRDefault="00632B9E" w:rsidP="00632B9E">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3BF0E593" w14:textId="77777777" w:rsidR="00632B9E" w:rsidRPr="003E076D" w:rsidRDefault="00632B9E" w:rsidP="00632B9E">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23A4146B" w14:textId="77777777" w:rsidR="00632B9E" w:rsidRPr="003E076D" w:rsidRDefault="00632B9E" w:rsidP="00632B9E">
      <w:pPr>
        <w:jc w:val="both"/>
        <w:rPr>
          <w:color w:val="000000"/>
          <w:sz w:val="24"/>
        </w:rPr>
      </w:pPr>
    </w:p>
    <w:p w14:paraId="68B00271" w14:textId="77777777" w:rsidR="00632B9E" w:rsidRPr="003E076D" w:rsidRDefault="00632B9E" w:rsidP="00632B9E">
      <w:pPr>
        <w:jc w:val="both"/>
        <w:rPr>
          <w:color w:val="000000"/>
          <w:sz w:val="24"/>
        </w:rPr>
      </w:pPr>
    </w:p>
    <w:p w14:paraId="435AA462" w14:textId="77777777" w:rsidR="00632B9E" w:rsidRPr="003E076D" w:rsidRDefault="00632B9E" w:rsidP="00632B9E">
      <w:pPr>
        <w:spacing w:after="309"/>
        <w:jc w:val="both"/>
        <w:rPr>
          <w:color w:val="000000"/>
          <w:sz w:val="26"/>
        </w:rPr>
      </w:pPr>
      <w:r w:rsidRPr="003E076D">
        <w:rPr>
          <w:b/>
          <w:color w:val="000000"/>
          <w:sz w:val="26"/>
        </w:rPr>
        <w:t xml:space="preserve">Software Interfaces </w:t>
      </w:r>
    </w:p>
    <w:p w14:paraId="07611CB2" w14:textId="77777777" w:rsidR="00632B9E" w:rsidRDefault="00632B9E" w:rsidP="00632B9E">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33968B04" w14:textId="77777777" w:rsidR="00632B9E" w:rsidRPr="00443BFA" w:rsidRDefault="00632B9E" w:rsidP="00632B9E">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315FF4B1" w14:textId="77777777" w:rsidR="00632B9E" w:rsidRDefault="00632B9E" w:rsidP="00632B9E">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493AF4C7" w14:textId="77777777" w:rsidR="00632B9E" w:rsidRDefault="00632B9E" w:rsidP="00632B9E">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75CD6542" w14:textId="77777777" w:rsidR="00632B9E" w:rsidRPr="003E076D" w:rsidRDefault="00632B9E" w:rsidP="00632B9E">
      <w:pPr>
        <w:widowControl/>
        <w:autoSpaceDE/>
        <w:autoSpaceDN/>
        <w:jc w:val="both"/>
        <w:rPr>
          <w:color w:val="000000"/>
          <w:sz w:val="24"/>
          <w:shd w:val="clear" w:color="auto" w:fill="FFFFFF"/>
        </w:rPr>
      </w:pPr>
    </w:p>
    <w:p w14:paraId="63B2958D" w14:textId="77777777" w:rsidR="00632B9E" w:rsidRPr="003E076D" w:rsidRDefault="00632B9E" w:rsidP="00632B9E">
      <w:pPr>
        <w:jc w:val="both"/>
        <w:rPr>
          <w:color w:val="000000"/>
          <w:sz w:val="24"/>
          <w:shd w:val="clear" w:color="auto" w:fill="FFFFFF"/>
        </w:rPr>
      </w:pPr>
    </w:p>
    <w:p w14:paraId="552036BC" w14:textId="77777777" w:rsidR="00632B9E" w:rsidRPr="003E076D" w:rsidRDefault="00632B9E" w:rsidP="00632B9E">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4FE0B572" w14:textId="77777777" w:rsidR="00632B9E" w:rsidRPr="003E076D" w:rsidRDefault="00632B9E" w:rsidP="00632B9E">
      <w:pPr>
        <w:jc w:val="both"/>
        <w:rPr>
          <w:b/>
          <w:bCs/>
          <w:sz w:val="48"/>
          <w:szCs w:val="48"/>
        </w:rPr>
      </w:pPr>
      <w:r w:rsidRPr="003E076D">
        <w:rPr>
          <w:b/>
          <w:bCs/>
          <w:sz w:val="48"/>
          <w:szCs w:val="48"/>
        </w:rPr>
        <w:t>Technologies Used</w:t>
      </w:r>
    </w:p>
    <w:p w14:paraId="7A9DA682" w14:textId="67BFFDDD" w:rsidR="00632B9E" w:rsidRDefault="00632B9E" w:rsidP="00632B9E">
      <w:pPr>
        <w:jc w:val="both"/>
        <w:rPr>
          <w:sz w:val="24"/>
          <w:szCs w:val="24"/>
        </w:rPr>
      </w:pPr>
      <w:r w:rsidRPr="003E076D">
        <w:rPr>
          <w:sz w:val="24"/>
          <w:szCs w:val="24"/>
        </w:rPr>
        <w:t xml:space="preserve">The </w:t>
      </w:r>
      <w:r>
        <w:rPr>
          <w:sz w:val="24"/>
          <w:szCs w:val="24"/>
        </w:rPr>
        <w:t>Online Library Management System</w:t>
      </w:r>
      <w:r w:rsidRPr="003E076D">
        <w:rPr>
          <w:sz w:val="24"/>
          <w:szCs w:val="24"/>
        </w:rPr>
        <w:t xml:space="preserve"> utilizes a combination of technologies to create a </w:t>
      </w:r>
      <w:r w:rsidRPr="003E076D">
        <w:rPr>
          <w:sz w:val="24"/>
          <w:szCs w:val="24"/>
        </w:rPr>
        <w:lastRenderedPageBreak/>
        <w:t>robust and efficient platform for managing online supermarket operations. Here's a description of the key technologies used in the project:</w:t>
      </w:r>
    </w:p>
    <w:p w14:paraId="0D09D01A" w14:textId="77777777" w:rsidR="00632B9E" w:rsidRPr="003E076D" w:rsidRDefault="00632B9E" w:rsidP="00632B9E">
      <w:pPr>
        <w:jc w:val="both"/>
        <w:rPr>
          <w:sz w:val="24"/>
          <w:szCs w:val="24"/>
        </w:rPr>
      </w:pPr>
    </w:p>
    <w:p w14:paraId="4C81271F" w14:textId="77777777" w:rsidR="00632B9E" w:rsidRDefault="00632B9E" w:rsidP="00632B9E">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11C6BA83" w14:textId="77777777" w:rsidR="00632B9E" w:rsidRPr="003E076D" w:rsidRDefault="00632B9E" w:rsidP="00632B9E">
      <w:pPr>
        <w:jc w:val="both"/>
        <w:rPr>
          <w:sz w:val="24"/>
          <w:szCs w:val="24"/>
        </w:rPr>
      </w:pPr>
    </w:p>
    <w:p w14:paraId="0FEDFCCC" w14:textId="77777777" w:rsidR="00632B9E" w:rsidRDefault="00632B9E" w:rsidP="00632B9E">
      <w:pPr>
        <w:jc w:val="both"/>
        <w:rPr>
          <w:sz w:val="24"/>
          <w:szCs w:val="24"/>
        </w:rPr>
      </w:pPr>
      <w:r w:rsidRPr="003E076D">
        <w:rPr>
          <w:b/>
          <w:bCs/>
          <w:sz w:val="24"/>
          <w:szCs w:val="24"/>
        </w:rPr>
        <w:t>JSP (</w:t>
      </w:r>
      <w:proofErr w:type="spellStart"/>
      <w:r w:rsidRPr="003E076D">
        <w:rPr>
          <w:b/>
          <w:bCs/>
          <w:sz w:val="24"/>
          <w:szCs w:val="24"/>
        </w:rPr>
        <w:t>JavaServer</w:t>
      </w:r>
      <w:proofErr w:type="spellEnd"/>
      <w:r w:rsidRPr="003E076D">
        <w:rPr>
          <w:b/>
          <w:bCs/>
          <w:sz w:val="24"/>
          <w:szCs w:val="24"/>
        </w:rPr>
        <w:t xml:space="preserve">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3807E358" w14:textId="77777777" w:rsidR="00632B9E" w:rsidRDefault="00632B9E" w:rsidP="00632B9E">
      <w:pPr>
        <w:jc w:val="both"/>
        <w:rPr>
          <w:sz w:val="24"/>
          <w:szCs w:val="24"/>
        </w:rPr>
      </w:pPr>
    </w:p>
    <w:p w14:paraId="21A97A84" w14:textId="77777777" w:rsidR="00632B9E" w:rsidRDefault="00632B9E" w:rsidP="00632B9E">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7DCDE1BB" w14:textId="77777777" w:rsidR="00632B9E" w:rsidRPr="003E076D" w:rsidRDefault="00632B9E" w:rsidP="00632B9E">
      <w:pPr>
        <w:jc w:val="both"/>
        <w:rPr>
          <w:sz w:val="24"/>
          <w:szCs w:val="24"/>
        </w:rPr>
      </w:pPr>
    </w:p>
    <w:p w14:paraId="5E59C395" w14:textId="77777777" w:rsidR="00632B9E" w:rsidRDefault="00632B9E" w:rsidP="00632B9E">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4B126B0" w14:textId="77777777" w:rsidR="00632B9E" w:rsidRPr="003E076D" w:rsidRDefault="00632B9E" w:rsidP="00632B9E">
      <w:pPr>
        <w:jc w:val="both"/>
        <w:rPr>
          <w:sz w:val="24"/>
          <w:szCs w:val="24"/>
        </w:rPr>
      </w:pPr>
    </w:p>
    <w:p w14:paraId="0B25F593" w14:textId="77777777" w:rsidR="00632B9E" w:rsidRDefault="00632B9E" w:rsidP="00632B9E">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4A4AAE64" w14:textId="77777777" w:rsidR="00632B9E" w:rsidRPr="003E076D" w:rsidRDefault="00632B9E" w:rsidP="00632B9E">
      <w:pPr>
        <w:jc w:val="both"/>
        <w:rPr>
          <w:sz w:val="24"/>
          <w:szCs w:val="24"/>
        </w:rPr>
      </w:pPr>
    </w:p>
    <w:p w14:paraId="2E110FB1" w14:textId="77777777" w:rsidR="00632B9E" w:rsidRPr="003E076D" w:rsidRDefault="00632B9E" w:rsidP="00632B9E">
      <w:pPr>
        <w:jc w:val="both"/>
        <w:rPr>
          <w:sz w:val="24"/>
          <w:szCs w:val="24"/>
        </w:rPr>
      </w:pPr>
      <w:r w:rsidRPr="003E076D">
        <w:rPr>
          <w:b/>
          <w:bCs/>
          <w:sz w:val="24"/>
          <w:szCs w:val="24"/>
        </w:rPr>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5F93B937" w14:textId="77777777" w:rsidR="00632B9E" w:rsidRDefault="00632B9E" w:rsidP="00632B9E">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41354A7F" w14:textId="77777777" w:rsidR="00632B9E" w:rsidRPr="003E076D" w:rsidRDefault="00632B9E" w:rsidP="00632B9E">
      <w:pPr>
        <w:jc w:val="both"/>
        <w:rPr>
          <w:sz w:val="24"/>
          <w:szCs w:val="24"/>
        </w:rPr>
      </w:pPr>
    </w:p>
    <w:p w14:paraId="3477C9F9" w14:textId="77777777" w:rsidR="00632B9E" w:rsidRDefault="00632B9E" w:rsidP="00632B9E">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728C1525" w14:textId="77777777" w:rsidR="00632B9E" w:rsidRPr="003E076D" w:rsidRDefault="00632B9E" w:rsidP="00632B9E">
      <w:pPr>
        <w:jc w:val="both"/>
        <w:rPr>
          <w:sz w:val="24"/>
          <w:szCs w:val="24"/>
        </w:rPr>
      </w:pPr>
    </w:p>
    <w:p w14:paraId="0314156C" w14:textId="77777777" w:rsidR="00632B9E" w:rsidRPr="003E076D" w:rsidRDefault="00632B9E" w:rsidP="00632B9E">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34866FC8" w14:textId="77777777" w:rsidR="00632B9E" w:rsidRPr="003E076D" w:rsidRDefault="00632B9E" w:rsidP="00632B9E">
      <w:pPr>
        <w:jc w:val="both"/>
        <w:rPr>
          <w:sz w:val="24"/>
          <w:szCs w:val="24"/>
        </w:rPr>
      </w:pPr>
      <w:r w:rsidRPr="003E076D">
        <w:rPr>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247B1132" w14:textId="77777777" w:rsidR="00632B9E" w:rsidRPr="003E076D" w:rsidRDefault="00632B9E" w:rsidP="00632B9E">
      <w:pPr>
        <w:jc w:val="both"/>
        <w:rPr>
          <w:sz w:val="24"/>
          <w:szCs w:val="24"/>
        </w:rPr>
      </w:pPr>
    </w:p>
    <w:p w14:paraId="204F64DC" w14:textId="77777777" w:rsidR="00632B9E" w:rsidRPr="003E076D" w:rsidRDefault="00632B9E" w:rsidP="00632B9E">
      <w:pPr>
        <w:jc w:val="both"/>
        <w:rPr>
          <w:b/>
          <w:bCs/>
          <w:sz w:val="48"/>
          <w:szCs w:val="48"/>
        </w:rPr>
      </w:pPr>
      <w:r w:rsidRPr="003E076D">
        <w:rPr>
          <w:b/>
          <w:bCs/>
          <w:sz w:val="48"/>
          <w:szCs w:val="48"/>
        </w:rPr>
        <w:t>System Architecture</w:t>
      </w:r>
      <w:r w:rsidRPr="003E076D">
        <w:rPr>
          <w:sz w:val="24"/>
          <w:szCs w:val="24"/>
        </w:rPr>
        <w:tab/>
      </w:r>
    </w:p>
    <w:p w14:paraId="20DD2085" w14:textId="77777777" w:rsidR="00632B9E" w:rsidRDefault="00632B9E" w:rsidP="00632B9E">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5E354490" w14:textId="77777777" w:rsidR="00632B9E" w:rsidRPr="003E076D" w:rsidRDefault="00632B9E" w:rsidP="00632B9E">
      <w:pPr>
        <w:jc w:val="both"/>
        <w:rPr>
          <w:sz w:val="24"/>
          <w:szCs w:val="24"/>
        </w:rPr>
      </w:pPr>
    </w:p>
    <w:p w14:paraId="3C9435A2" w14:textId="77777777" w:rsidR="00632B9E" w:rsidRDefault="00632B9E" w:rsidP="00632B9E">
      <w:pPr>
        <w:jc w:val="both"/>
        <w:rPr>
          <w:sz w:val="24"/>
          <w:szCs w:val="24"/>
        </w:rPr>
      </w:pPr>
      <w:r w:rsidRPr="003E076D">
        <w:rPr>
          <w:sz w:val="24"/>
          <w:szCs w:val="24"/>
        </w:rPr>
        <w:t>Here's a breakdown of the MVC architecture:</w:t>
      </w:r>
    </w:p>
    <w:p w14:paraId="1CDA6238" w14:textId="77777777" w:rsidR="00632B9E" w:rsidRPr="003E076D" w:rsidRDefault="00632B9E" w:rsidP="00632B9E">
      <w:pPr>
        <w:jc w:val="both"/>
        <w:rPr>
          <w:sz w:val="24"/>
          <w:szCs w:val="24"/>
        </w:rPr>
      </w:pPr>
    </w:p>
    <w:p w14:paraId="00F6B412" w14:textId="77777777" w:rsidR="00632B9E" w:rsidRPr="003E076D" w:rsidRDefault="00632B9E" w:rsidP="00632B9E">
      <w:pPr>
        <w:jc w:val="both"/>
        <w:rPr>
          <w:b/>
          <w:bCs/>
          <w:sz w:val="24"/>
          <w:szCs w:val="24"/>
        </w:rPr>
      </w:pPr>
      <w:r w:rsidRPr="003E076D">
        <w:rPr>
          <w:b/>
          <w:bCs/>
          <w:sz w:val="24"/>
          <w:szCs w:val="24"/>
        </w:rPr>
        <w:t>Model (M):</w:t>
      </w:r>
    </w:p>
    <w:p w14:paraId="1366D316" w14:textId="77777777" w:rsidR="00632B9E" w:rsidRPr="003E076D" w:rsidRDefault="00632B9E" w:rsidP="00632B9E">
      <w:pPr>
        <w:jc w:val="both"/>
        <w:rPr>
          <w:sz w:val="24"/>
          <w:szCs w:val="24"/>
        </w:rPr>
      </w:pPr>
      <w:r w:rsidRPr="003E076D">
        <w:rPr>
          <w:sz w:val="24"/>
          <w:szCs w:val="24"/>
        </w:rPr>
        <w:t>The Model represents the application's data and business logic. It encapsulates data access, manipulation, and validation operations.</w:t>
      </w:r>
    </w:p>
    <w:p w14:paraId="6ABC9D7A" w14:textId="77777777" w:rsidR="00632B9E" w:rsidRPr="003E076D" w:rsidRDefault="00632B9E" w:rsidP="00632B9E">
      <w:pPr>
        <w:jc w:val="both"/>
        <w:rPr>
          <w:sz w:val="24"/>
          <w:szCs w:val="24"/>
        </w:rPr>
      </w:pPr>
      <w:r w:rsidRPr="003E076D">
        <w:rPr>
          <w:sz w:val="24"/>
          <w:szCs w:val="24"/>
        </w:rPr>
        <w:t>In a typical MVC setup, models are responsible for querying and updating the database, processing business rules, and enforcing data integrity.</w:t>
      </w:r>
    </w:p>
    <w:p w14:paraId="60F23649" w14:textId="77777777" w:rsidR="00632B9E" w:rsidRDefault="00632B9E" w:rsidP="00632B9E">
      <w:pPr>
        <w:jc w:val="both"/>
        <w:rPr>
          <w:sz w:val="24"/>
          <w:szCs w:val="24"/>
        </w:rPr>
      </w:pPr>
      <w:r w:rsidRPr="003E076D">
        <w:rPr>
          <w:sz w:val="24"/>
          <w:szCs w:val="24"/>
        </w:rPr>
        <w:t>Models can be thought of as the "brains" of the application, managing the application's state and responding to requests from the controller or view.</w:t>
      </w:r>
    </w:p>
    <w:p w14:paraId="47197253" w14:textId="77777777" w:rsidR="00632B9E" w:rsidRPr="003E076D" w:rsidRDefault="00632B9E" w:rsidP="00632B9E">
      <w:pPr>
        <w:jc w:val="both"/>
        <w:rPr>
          <w:sz w:val="24"/>
          <w:szCs w:val="24"/>
        </w:rPr>
      </w:pPr>
    </w:p>
    <w:p w14:paraId="3643B1E5" w14:textId="77777777" w:rsidR="00632B9E" w:rsidRPr="003E076D" w:rsidRDefault="00632B9E" w:rsidP="00632B9E">
      <w:pPr>
        <w:jc w:val="both"/>
        <w:rPr>
          <w:b/>
          <w:bCs/>
          <w:sz w:val="24"/>
          <w:szCs w:val="24"/>
        </w:rPr>
      </w:pPr>
      <w:r w:rsidRPr="003E076D">
        <w:rPr>
          <w:b/>
          <w:bCs/>
          <w:sz w:val="24"/>
          <w:szCs w:val="24"/>
        </w:rPr>
        <w:t>View (V):</w:t>
      </w:r>
    </w:p>
    <w:p w14:paraId="5E0C6C91" w14:textId="77777777" w:rsidR="00632B9E" w:rsidRPr="003E076D" w:rsidRDefault="00632B9E" w:rsidP="00632B9E">
      <w:pPr>
        <w:jc w:val="both"/>
        <w:rPr>
          <w:sz w:val="24"/>
          <w:szCs w:val="24"/>
        </w:rPr>
      </w:pPr>
      <w:r w:rsidRPr="003E076D">
        <w:rPr>
          <w:sz w:val="24"/>
          <w:szCs w:val="24"/>
        </w:rPr>
        <w:t>The View represents the presentation layer of the application. It is responsible for rendering user interfaces and presenting data to the user.</w:t>
      </w:r>
    </w:p>
    <w:p w14:paraId="1DADD05E" w14:textId="77777777" w:rsidR="00632B9E" w:rsidRDefault="00632B9E" w:rsidP="00632B9E">
      <w:pPr>
        <w:jc w:val="both"/>
        <w:rPr>
          <w:sz w:val="24"/>
          <w:szCs w:val="24"/>
        </w:rPr>
      </w:pPr>
      <w:r w:rsidRPr="003E076D">
        <w:rPr>
          <w:sz w:val="24"/>
          <w:szCs w:val="24"/>
        </w:rPr>
        <w:t>Views typically consist of HTML templates, CSS stylesheets, and client-side scripts (e.g., JavaScript) for dynamic interactions.</w:t>
      </w:r>
    </w:p>
    <w:p w14:paraId="301F69E3" w14:textId="77777777" w:rsidR="00632B9E" w:rsidRPr="003E076D" w:rsidRDefault="00632B9E" w:rsidP="00632B9E">
      <w:pPr>
        <w:jc w:val="both"/>
        <w:rPr>
          <w:sz w:val="24"/>
          <w:szCs w:val="24"/>
        </w:rPr>
      </w:pPr>
    </w:p>
    <w:p w14:paraId="402DE4BC" w14:textId="77777777" w:rsidR="00632B9E" w:rsidRDefault="00632B9E" w:rsidP="00632B9E">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3BACCDC6" w14:textId="77777777" w:rsidR="00632B9E" w:rsidRPr="003E076D" w:rsidRDefault="00632B9E" w:rsidP="00632B9E">
      <w:pPr>
        <w:jc w:val="both"/>
        <w:rPr>
          <w:sz w:val="24"/>
          <w:szCs w:val="24"/>
        </w:rPr>
      </w:pPr>
    </w:p>
    <w:p w14:paraId="6F5EF7B9" w14:textId="77777777" w:rsidR="00632B9E" w:rsidRPr="003E076D" w:rsidRDefault="00632B9E" w:rsidP="00632B9E">
      <w:pPr>
        <w:jc w:val="both"/>
        <w:rPr>
          <w:b/>
          <w:bCs/>
          <w:sz w:val="24"/>
          <w:szCs w:val="24"/>
        </w:rPr>
      </w:pPr>
      <w:r w:rsidRPr="003E076D">
        <w:rPr>
          <w:b/>
          <w:bCs/>
          <w:sz w:val="24"/>
          <w:szCs w:val="24"/>
        </w:rPr>
        <w:t>Controller (C):</w:t>
      </w:r>
    </w:p>
    <w:p w14:paraId="29526966" w14:textId="77777777" w:rsidR="00632B9E" w:rsidRPr="003E076D" w:rsidRDefault="00632B9E" w:rsidP="00632B9E">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59A224D3" w14:textId="77777777" w:rsidR="00632B9E" w:rsidRPr="003E076D" w:rsidRDefault="00632B9E" w:rsidP="00632B9E">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3C6BAA63" w14:textId="77777777" w:rsidR="00632B9E" w:rsidRDefault="00632B9E" w:rsidP="00632B9E">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09747BD9" w14:textId="77777777" w:rsidR="00632B9E" w:rsidRPr="003E076D" w:rsidRDefault="00632B9E" w:rsidP="00632B9E">
      <w:pPr>
        <w:jc w:val="both"/>
        <w:rPr>
          <w:sz w:val="24"/>
          <w:szCs w:val="24"/>
        </w:rPr>
      </w:pPr>
    </w:p>
    <w:p w14:paraId="54BFEC2D" w14:textId="77777777" w:rsidR="00632B9E" w:rsidRPr="003E076D" w:rsidRDefault="00632B9E" w:rsidP="00632B9E">
      <w:pPr>
        <w:jc w:val="both"/>
        <w:rPr>
          <w:sz w:val="24"/>
          <w:szCs w:val="24"/>
        </w:rPr>
      </w:pPr>
      <w:r w:rsidRPr="003E076D">
        <w:rPr>
          <w:sz w:val="24"/>
          <w:szCs w:val="24"/>
        </w:rPr>
        <w:t>Key characteristics of the MVC architecture:</w:t>
      </w:r>
    </w:p>
    <w:p w14:paraId="61D46AF7" w14:textId="77777777" w:rsidR="00632B9E" w:rsidRDefault="00632B9E" w:rsidP="00632B9E">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2D185FCC" w14:textId="77777777" w:rsidR="00632B9E" w:rsidRPr="003E076D" w:rsidRDefault="00632B9E" w:rsidP="00632B9E">
      <w:pPr>
        <w:jc w:val="both"/>
        <w:rPr>
          <w:sz w:val="24"/>
          <w:szCs w:val="24"/>
        </w:rPr>
      </w:pPr>
    </w:p>
    <w:p w14:paraId="1B1FD553" w14:textId="77777777" w:rsidR="00632B9E" w:rsidRPr="003E076D" w:rsidRDefault="00632B9E" w:rsidP="00632B9E">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2F479E2E" w14:textId="77777777" w:rsidR="00632B9E" w:rsidRPr="003E076D" w:rsidRDefault="00632B9E" w:rsidP="00632B9E">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698C1A0F" w14:textId="77777777" w:rsidR="00632B9E" w:rsidRPr="003E076D" w:rsidRDefault="00632B9E" w:rsidP="00632B9E">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3ED09900" w14:textId="77777777" w:rsidR="00632B9E" w:rsidRPr="003E076D" w:rsidRDefault="00632B9E" w:rsidP="00632B9E">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638A6FE3" w14:textId="77777777" w:rsidR="00632B9E" w:rsidRPr="003E076D" w:rsidRDefault="00632B9E" w:rsidP="00632B9E">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50F33DF7" w14:textId="77777777" w:rsidR="00632B9E" w:rsidRPr="00EB76CF" w:rsidRDefault="00632B9E" w:rsidP="00632B9E">
      <w:pPr>
        <w:pStyle w:val="BodyText"/>
        <w:rPr>
          <w:sz w:val="20"/>
        </w:rPr>
      </w:pPr>
    </w:p>
    <w:p w14:paraId="1E9D1927" w14:textId="77777777" w:rsidR="00632B9E" w:rsidRPr="00EB76CF" w:rsidRDefault="00632B9E" w:rsidP="00632B9E">
      <w:pPr>
        <w:pStyle w:val="BodyText"/>
        <w:spacing w:before="9"/>
        <w:rPr>
          <w:sz w:val="15"/>
        </w:rPr>
      </w:pPr>
      <w:r w:rsidRPr="00EB76CF">
        <w:rPr>
          <w:noProof/>
          <w:lang w:bidi="ar-SA"/>
        </w:rPr>
        <w:lastRenderedPageBreak/>
        <w:drawing>
          <wp:anchor distT="0" distB="0" distL="0" distR="0" simplePos="0" relativeHeight="251659264" behindDoc="1" locked="0" layoutInCell="1" allowOverlap="1" wp14:anchorId="15C9FDFD" wp14:editId="01219BBF">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6" cstate="print"/>
                    <a:stretch>
                      <a:fillRect/>
                    </a:stretch>
                  </pic:blipFill>
                  <pic:spPr>
                    <a:xfrm>
                      <a:off x="0" y="0"/>
                      <a:ext cx="4192584" cy="2773203"/>
                    </a:xfrm>
                    <a:prstGeom prst="rect">
                      <a:avLst/>
                    </a:prstGeom>
                  </pic:spPr>
                </pic:pic>
              </a:graphicData>
            </a:graphic>
          </wp:anchor>
        </w:drawing>
      </w:r>
    </w:p>
    <w:p w14:paraId="0BDAC0A4" w14:textId="77777777" w:rsidR="00632B9E" w:rsidRDefault="00632B9E" w:rsidP="00632B9E">
      <w:pPr>
        <w:jc w:val="both"/>
        <w:rPr>
          <w:b/>
          <w:bCs/>
          <w:sz w:val="48"/>
          <w:szCs w:val="48"/>
        </w:rPr>
      </w:pPr>
    </w:p>
    <w:p w14:paraId="621D1464" w14:textId="77777777" w:rsidR="00632B9E" w:rsidRPr="003E076D" w:rsidRDefault="00632B9E" w:rsidP="00632B9E">
      <w:pPr>
        <w:jc w:val="both"/>
        <w:rPr>
          <w:b/>
          <w:bCs/>
          <w:sz w:val="48"/>
          <w:szCs w:val="48"/>
        </w:rPr>
      </w:pPr>
      <w:r w:rsidRPr="003E076D">
        <w:rPr>
          <w:b/>
          <w:bCs/>
          <w:sz w:val="48"/>
          <w:szCs w:val="48"/>
        </w:rPr>
        <w:t>Development Process</w:t>
      </w:r>
    </w:p>
    <w:p w14:paraId="10A41EBE" w14:textId="47C75002" w:rsidR="00632B9E" w:rsidRPr="003E076D" w:rsidRDefault="00632B9E" w:rsidP="00632B9E">
      <w:pPr>
        <w:jc w:val="both"/>
        <w:rPr>
          <w:sz w:val="24"/>
          <w:szCs w:val="24"/>
        </w:rPr>
      </w:pPr>
      <w:r w:rsidRPr="003E076D">
        <w:rPr>
          <w:sz w:val="24"/>
          <w:szCs w:val="24"/>
        </w:rPr>
        <w:t xml:space="preserve">The development process of the </w:t>
      </w:r>
      <w:r>
        <w:rPr>
          <w:sz w:val="24"/>
          <w:szCs w:val="24"/>
        </w:rPr>
        <w:t>Online Library Management System</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033C0D68" w14:textId="77777777" w:rsidR="00632B9E" w:rsidRPr="003E076D" w:rsidRDefault="00632B9E" w:rsidP="00632B9E">
      <w:pPr>
        <w:jc w:val="both"/>
        <w:rPr>
          <w:sz w:val="24"/>
          <w:szCs w:val="24"/>
        </w:rPr>
      </w:pPr>
    </w:p>
    <w:p w14:paraId="31DB12F8" w14:textId="77777777" w:rsidR="00632B9E" w:rsidRPr="003E076D" w:rsidRDefault="00632B9E" w:rsidP="00632B9E">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3C7372D0" w14:textId="77777777" w:rsidR="00632B9E" w:rsidRDefault="00632B9E" w:rsidP="00632B9E">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Servlet </w:t>
      </w:r>
      <w:r w:rsidRPr="003E076D">
        <w:rPr>
          <w:sz w:val="24"/>
          <w:szCs w:val="24"/>
        </w:rPr>
        <w:t>, HTML, CSS, Bootstrap, and other technologies. Coding standards and best practices were followed to ensure readability, maintainability, and scalability of the codebase.</w:t>
      </w:r>
    </w:p>
    <w:p w14:paraId="34086151" w14:textId="77777777" w:rsidR="00632B9E" w:rsidRPr="003E076D" w:rsidRDefault="00632B9E" w:rsidP="00632B9E">
      <w:pPr>
        <w:jc w:val="both"/>
        <w:rPr>
          <w:sz w:val="24"/>
          <w:szCs w:val="24"/>
        </w:rPr>
      </w:pPr>
    </w:p>
    <w:p w14:paraId="408A2C67" w14:textId="77777777" w:rsidR="00632B9E" w:rsidRDefault="00632B9E" w:rsidP="00632B9E">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0FD64C4E" w14:textId="77777777" w:rsidR="00632B9E" w:rsidRPr="003E076D" w:rsidRDefault="00632B9E" w:rsidP="00632B9E">
      <w:pPr>
        <w:jc w:val="both"/>
        <w:rPr>
          <w:sz w:val="24"/>
          <w:szCs w:val="24"/>
        </w:rPr>
      </w:pPr>
    </w:p>
    <w:p w14:paraId="2B39FA7E" w14:textId="77777777" w:rsidR="00632B9E" w:rsidRDefault="00632B9E" w:rsidP="00632B9E">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6A4B896A" w14:textId="77777777" w:rsidR="00632B9E" w:rsidRPr="003E076D" w:rsidRDefault="00632B9E" w:rsidP="00632B9E">
      <w:pPr>
        <w:jc w:val="both"/>
        <w:rPr>
          <w:sz w:val="24"/>
          <w:szCs w:val="24"/>
        </w:rPr>
      </w:pPr>
    </w:p>
    <w:p w14:paraId="6EE398F2" w14:textId="134F1388" w:rsidR="00632B9E" w:rsidRDefault="00632B9E" w:rsidP="00632B9E">
      <w:pPr>
        <w:jc w:val="both"/>
        <w:rPr>
          <w:sz w:val="24"/>
          <w:szCs w:val="24"/>
        </w:rPr>
      </w:pPr>
      <w:r w:rsidRPr="003E076D">
        <w:rPr>
          <w:sz w:val="24"/>
          <w:szCs w:val="24"/>
        </w:rPr>
        <w:t xml:space="preserve">In conclusion, the development process of the </w:t>
      </w:r>
      <w:r>
        <w:rPr>
          <w:sz w:val="24"/>
          <w:szCs w:val="24"/>
        </w:rPr>
        <w:t>Online Library Management System</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2C6F7C45" w14:textId="77777777" w:rsidR="00632B9E" w:rsidRPr="003E076D" w:rsidRDefault="00632B9E" w:rsidP="00632B9E">
      <w:pPr>
        <w:jc w:val="both"/>
        <w:rPr>
          <w:sz w:val="24"/>
          <w:szCs w:val="24"/>
        </w:rPr>
      </w:pPr>
    </w:p>
    <w:p w14:paraId="4BFF1C63" w14:textId="77777777" w:rsidR="00632B9E" w:rsidRDefault="00632B9E" w:rsidP="00632B9E">
      <w:pPr>
        <w:jc w:val="both"/>
        <w:rPr>
          <w:b/>
          <w:bCs/>
          <w:sz w:val="32"/>
          <w:szCs w:val="32"/>
        </w:rPr>
      </w:pPr>
      <w:r w:rsidRPr="003E076D">
        <w:rPr>
          <w:b/>
          <w:bCs/>
          <w:sz w:val="32"/>
          <w:szCs w:val="32"/>
        </w:rPr>
        <w:t xml:space="preserve">Requirements gathering and analysis: </w:t>
      </w:r>
    </w:p>
    <w:p w14:paraId="14F0DA15" w14:textId="77777777" w:rsidR="00632B9E" w:rsidRPr="003E076D" w:rsidRDefault="00632B9E" w:rsidP="00632B9E">
      <w:pPr>
        <w:jc w:val="both"/>
        <w:rPr>
          <w:b/>
          <w:bCs/>
          <w:sz w:val="32"/>
          <w:szCs w:val="32"/>
        </w:rPr>
      </w:pPr>
    </w:p>
    <w:p w14:paraId="76EB227B" w14:textId="77777777" w:rsidR="00632B9E" w:rsidRPr="003E076D" w:rsidRDefault="00632B9E" w:rsidP="00632B9E">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596B422" w14:textId="77777777" w:rsidR="00632B9E" w:rsidRPr="003E076D" w:rsidRDefault="00632B9E" w:rsidP="00632B9E">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7189421B" w14:textId="77777777" w:rsidR="00632B9E" w:rsidRPr="003E076D" w:rsidRDefault="00632B9E" w:rsidP="00632B9E">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39BA0A22" w14:textId="77777777" w:rsidR="00632B9E" w:rsidRPr="003E076D" w:rsidRDefault="00632B9E" w:rsidP="00632B9E">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31238BCD" w14:textId="77777777" w:rsidR="00632B9E" w:rsidRPr="003E076D" w:rsidRDefault="00632B9E" w:rsidP="00632B9E">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3BB6FBF5" w14:textId="77777777" w:rsidR="00632B9E" w:rsidRDefault="00632B9E" w:rsidP="00632B9E">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75ECC097" w14:textId="77777777" w:rsidR="00632B9E" w:rsidRPr="00B06DF0" w:rsidRDefault="00632B9E" w:rsidP="00632B9E">
      <w:pPr>
        <w:widowControl/>
        <w:autoSpaceDE/>
        <w:autoSpaceDN/>
        <w:spacing w:after="160" w:line="259" w:lineRule="auto"/>
        <w:jc w:val="both"/>
        <w:rPr>
          <w:sz w:val="24"/>
          <w:szCs w:val="24"/>
        </w:rPr>
      </w:pPr>
    </w:p>
    <w:p w14:paraId="16A551DA" w14:textId="77777777" w:rsidR="00632B9E" w:rsidRDefault="00632B9E" w:rsidP="00632B9E">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5F41C85F" w14:textId="77777777" w:rsidR="00632B9E" w:rsidRPr="003E076D" w:rsidRDefault="00632B9E" w:rsidP="00632B9E">
      <w:pPr>
        <w:jc w:val="both"/>
        <w:rPr>
          <w:sz w:val="24"/>
          <w:szCs w:val="24"/>
        </w:rPr>
      </w:pPr>
    </w:p>
    <w:p w14:paraId="79B0DCD8" w14:textId="77777777" w:rsidR="00632B9E" w:rsidRPr="003E076D" w:rsidRDefault="00632B9E" w:rsidP="00632B9E">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11153FBC" w14:textId="77777777" w:rsidR="00632B9E" w:rsidRPr="003E076D" w:rsidRDefault="00632B9E" w:rsidP="00632B9E">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773ACD1C"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25DBA5C2"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7672BD3E"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2AD2F573"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7A1F156A"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15857F24" w14:textId="77777777" w:rsidR="00632B9E" w:rsidRPr="003E076D" w:rsidRDefault="00632B9E" w:rsidP="00632B9E">
      <w:pPr>
        <w:pStyle w:val="ListParagraph"/>
        <w:widowControl/>
        <w:numPr>
          <w:ilvl w:val="0"/>
          <w:numId w:val="9"/>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3D6B56D4" w14:textId="77777777" w:rsidR="00632B9E" w:rsidRDefault="00632B9E" w:rsidP="00632B9E">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59EED92F" w14:textId="77777777" w:rsidR="00632B9E" w:rsidRPr="003E076D" w:rsidRDefault="00632B9E" w:rsidP="00632B9E">
      <w:pPr>
        <w:jc w:val="both"/>
        <w:rPr>
          <w:sz w:val="24"/>
          <w:szCs w:val="24"/>
        </w:rPr>
      </w:pPr>
    </w:p>
    <w:p w14:paraId="3B0EB591" w14:textId="77777777" w:rsidR="00632B9E" w:rsidRDefault="00632B9E" w:rsidP="00632B9E">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3E585F2E" w14:textId="77777777" w:rsidR="00632B9E" w:rsidRPr="003E076D" w:rsidRDefault="00632B9E" w:rsidP="00632B9E">
      <w:pPr>
        <w:jc w:val="both"/>
        <w:rPr>
          <w:sz w:val="24"/>
          <w:szCs w:val="24"/>
        </w:rPr>
      </w:pPr>
    </w:p>
    <w:p w14:paraId="5F4849F1" w14:textId="77777777" w:rsidR="00632B9E" w:rsidRDefault="00632B9E" w:rsidP="00632B9E">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t>
      </w:r>
      <w:r w:rsidRPr="003E076D">
        <w:rPr>
          <w:sz w:val="24"/>
          <w:szCs w:val="24"/>
        </w:rPr>
        <w:lastRenderedPageBreak/>
        <w:t>walkthroughs, and prototypes to gather feedback and make necessary revisions. Continuous validation and refinement of requirements help minimize the risk of misunderstandings and scope creep.</w:t>
      </w:r>
    </w:p>
    <w:p w14:paraId="73498168" w14:textId="77777777" w:rsidR="00632B9E" w:rsidRPr="003E076D" w:rsidRDefault="00632B9E" w:rsidP="00632B9E">
      <w:pPr>
        <w:jc w:val="both"/>
        <w:rPr>
          <w:sz w:val="24"/>
          <w:szCs w:val="24"/>
        </w:rPr>
      </w:pPr>
    </w:p>
    <w:p w14:paraId="65F67155" w14:textId="77777777" w:rsidR="00632B9E" w:rsidRDefault="00632B9E" w:rsidP="00632B9E">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3A66C224" w14:textId="77777777" w:rsidR="00632B9E" w:rsidRPr="003E076D" w:rsidRDefault="00632B9E" w:rsidP="00632B9E">
      <w:pPr>
        <w:jc w:val="both"/>
        <w:rPr>
          <w:sz w:val="24"/>
          <w:szCs w:val="24"/>
        </w:rPr>
      </w:pPr>
    </w:p>
    <w:p w14:paraId="1332A703" w14:textId="77777777" w:rsidR="00632B9E" w:rsidRPr="003E076D" w:rsidRDefault="00632B9E" w:rsidP="00632B9E">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193DDFF4" w14:textId="77777777" w:rsidR="00632B9E" w:rsidRDefault="00632B9E" w:rsidP="00632B9E">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75C56084" w14:textId="77777777" w:rsidR="00632B9E" w:rsidRPr="003E076D" w:rsidRDefault="00632B9E" w:rsidP="00632B9E">
      <w:pPr>
        <w:jc w:val="both"/>
        <w:rPr>
          <w:sz w:val="24"/>
          <w:szCs w:val="24"/>
        </w:rPr>
      </w:pPr>
    </w:p>
    <w:p w14:paraId="30148FBB" w14:textId="77777777" w:rsidR="00632B9E" w:rsidRDefault="00632B9E" w:rsidP="00632B9E">
      <w:pPr>
        <w:jc w:val="both"/>
        <w:rPr>
          <w:b/>
          <w:bCs/>
          <w:sz w:val="32"/>
          <w:szCs w:val="32"/>
        </w:rPr>
      </w:pPr>
      <w:r w:rsidRPr="003E076D">
        <w:rPr>
          <w:b/>
          <w:bCs/>
          <w:sz w:val="32"/>
          <w:szCs w:val="32"/>
        </w:rPr>
        <w:t>Database design</w:t>
      </w:r>
    </w:p>
    <w:p w14:paraId="1FDAC271" w14:textId="77777777" w:rsidR="00632B9E" w:rsidRPr="003E076D" w:rsidRDefault="00632B9E" w:rsidP="00632B9E">
      <w:pPr>
        <w:jc w:val="both"/>
        <w:rPr>
          <w:b/>
          <w:bCs/>
          <w:sz w:val="32"/>
          <w:szCs w:val="32"/>
        </w:rPr>
      </w:pPr>
    </w:p>
    <w:p w14:paraId="266223CC" w14:textId="77777777" w:rsidR="00632B9E" w:rsidRDefault="00632B9E" w:rsidP="00632B9E">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1E040C2C" w14:textId="77777777" w:rsidR="00632B9E" w:rsidRPr="003E076D" w:rsidRDefault="00632B9E" w:rsidP="00632B9E">
      <w:pPr>
        <w:jc w:val="both"/>
        <w:rPr>
          <w:sz w:val="24"/>
          <w:szCs w:val="24"/>
        </w:rPr>
      </w:pPr>
    </w:p>
    <w:p w14:paraId="1C53BD44" w14:textId="77777777" w:rsidR="00632B9E" w:rsidRDefault="00632B9E" w:rsidP="00632B9E">
      <w:pPr>
        <w:jc w:val="both"/>
        <w:rPr>
          <w:b/>
          <w:bCs/>
          <w:sz w:val="24"/>
          <w:szCs w:val="24"/>
        </w:rPr>
      </w:pPr>
      <w:r w:rsidRPr="003E076D">
        <w:rPr>
          <w:b/>
          <w:bCs/>
          <w:sz w:val="24"/>
          <w:szCs w:val="24"/>
        </w:rPr>
        <w:t>Requirements Analysis:</w:t>
      </w:r>
    </w:p>
    <w:p w14:paraId="5390A5E8" w14:textId="77777777" w:rsidR="00632B9E" w:rsidRPr="003E076D" w:rsidRDefault="00632B9E" w:rsidP="00632B9E">
      <w:pPr>
        <w:jc w:val="both"/>
        <w:rPr>
          <w:b/>
          <w:bCs/>
          <w:sz w:val="24"/>
          <w:szCs w:val="24"/>
        </w:rPr>
      </w:pPr>
    </w:p>
    <w:p w14:paraId="6F3984B4" w14:textId="77777777" w:rsidR="00632B9E" w:rsidRPr="003E076D" w:rsidRDefault="00632B9E" w:rsidP="00632B9E">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0CA4DBEA" w14:textId="77777777" w:rsidR="00632B9E" w:rsidRPr="003E076D" w:rsidRDefault="00632B9E" w:rsidP="00632B9E">
      <w:pPr>
        <w:jc w:val="both"/>
        <w:rPr>
          <w:sz w:val="24"/>
          <w:szCs w:val="24"/>
        </w:rPr>
      </w:pPr>
      <w:r w:rsidRPr="003E076D">
        <w:rPr>
          <w:sz w:val="24"/>
          <w:szCs w:val="24"/>
        </w:rPr>
        <w:t>Conduct interviews and discussions with stakeholders to gather insights into the data requirements, business rules, and constraints.</w:t>
      </w:r>
    </w:p>
    <w:p w14:paraId="2B95507D" w14:textId="77777777" w:rsidR="00632B9E" w:rsidRDefault="00632B9E" w:rsidP="00632B9E">
      <w:pPr>
        <w:jc w:val="both"/>
        <w:rPr>
          <w:sz w:val="24"/>
          <w:szCs w:val="24"/>
        </w:rPr>
      </w:pPr>
      <w:r w:rsidRPr="003E076D">
        <w:rPr>
          <w:sz w:val="24"/>
          <w:szCs w:val="24"/>
        </w:rPr>
        <w:t>Analyze existing documents, such as business requirements documents, use cases, and user stories, to extract relevant data requirements.</w:t>
      </w:r>
    </w:p>
    <w:p w14:paraId="1A3D92E5" w14:textId="77777777" w:rsidR="00632B9E" w:rsidRPr="003E076D" w:rsidRDefault="00632B9E" w:rsidP="00632B9E">
      <w:pPr>
        <w:jc w:val="both"/>
        <w:rPr>
          <w:sz w:val="24"/>
          <w:szCs w:val="24"/>
        </w:rPr>
      </w:pPr>
    </w:p>
    <w:p w14:paraId="4739199B" w14:textId="77777777" w:rsidR="00632B9E" w:rsidRDefault="00632B9E" w:rsidP="00632B9E">
      <w:pPr>
        <w:jc w:val="both"/>
        <w:rPr>
          <w:b/>
          <w:bCs/>
          <w:sz w:val="24"/>
          <w:szCs w:val="24"/>
        </w:rPr>
      </w:pPr>
      <w:r w:rsidRPr="003E076D">
        <w:rPr>
          <w:b/>
          <w:bCs/>
          <w:sz w:val="24"/>
          <w:szCs w:val="24"/>
        </w:rPr>
        <w:t>Conceptual Database Design:</w:t>
      </w:r>
    </w:p>
    <w:p w14:paraId="749834E9" w14:textId="77777777" w:rsidR="00632B9E" w:rsidRPr="003E076D" w:rsidRDefault="00632B9E" w:rsidP="00632B9E">
      <w:pPr>
        <w:jc w:val="both"/>
        <w:rPr>
          <w:b/>
          <w:bCs/>
          <w:sz w:val="24"/>
          <w:szCs w:val="24"/>
        </w:rPr>
      </w:pPr>
    </w:p>
    <w:p w14:paraId="0E32B42D" w14:textId="77777777" w:rsidR="00632B9E" w:rsidRPr="003E076D" w:rsidRDefault="00632B9E" w:rsidP="00632B9E">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4A36DA9E" w14:textId="77777777" w:rsidR="00632B9E" w:rsidRPr="003E076D" w:rsidRDefault="00632B9E" w:rsidP="00632B9E">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356DC90C" w14:textId="77777777" w:rsidR="00632B9E" w:rsidRDefault="00632B9E" w:rsidP="00632B9E">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4FC6AF8B" w14:textId="77777777" w:rsidR="00632B9E" w:rsidRPr="003E076D" w:rsidRDefault="00632B9E" w:rsidP="00632B9E">
      <w:pPr>
        <w:jc w:val="both"/>
        <w:rPr>
          <w:sz w:val="24"/>
          <w:szCs w:val="24"/>
        </w:rPr>
      </w:pPr>
    </w:p>
    <w:p w14:paraId="14494DB4" w14:textId="77777777" w:rsidR="00632B9E" w:rsidRPr="003E076D" w:rsidRDefault="00632B9E" w:rsidP="00632B9E">
      <w:pPr>
        <w:jc w:val="both"/>
        <w:rPr>
          <w:b/>
          <w:bCs/>
          <w:sz w:val="24"/>
          <w:szCs w:val="24"/>
        </w:rPr>
      </w:pPr>
      <w:r w:rsidRPr="003E076D">
        <w:rPr>
          <w:b/>
          <w:bCs/>
          <w:sz w:val="24"/>
          <w:szCs w:val="24"/>
        </w:rPr>
        <w:t>Logical Database Design:</w:t>
      </w:r>
    </w:p>
    <w:p w14:paraId="5B369C93" w14:textId="77777777" w:rsidR="00632B9E" w:rsidRPr="003E076D" w:rsidRDefault="00632B9E" w:rsidP="00632B9E">
      <w:pPr>
        <w:jc w:val="both"/>
        <w:rPr>
          <w:sz w:val="24"/>
          <w:szCs w:val="24"/>
        </w:rPr>
      </w:pPr>
      <w:r w:rsidRPr="003E076D">
        <w:rPr>
          <w:sz w:val="24"/>
          <w:szCs w:val="24"/>
        </w:rPr>
        <w:t>Translate the conceptual data model into a logical data model that can be implemented in a specific DBMS.</w:t>
      </w:r>
    </w:p>
    <w:p w14:paraId="5921975B" w14:textId="77777777" w:rsidR="00632B9E" w:rsidRPr="003E076D" w:rsidRDefault="00632B9E" w:rsidP="00632B9E">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78B863BC" w14:textId="77777777" w:rsidR="00632B9E" w:rsidRPr="003E076D" w:rsidRDefault="00632B9E" w:rsidP="00632B9E">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54D70FCB" w14:textId="77777777" w:rsidR="00632B9E" w:rsidRPr="003E076D" w:rsidRDefault="00632B9E" w:rsidP="00632B9E">
      <w:pPr>
        <w:jc w:val="both"/>
        <w:rPr>
          <w:sz w:val="24"/>
          <w:szCs w:val="24"/>
        </w:rPr>
      </w:pPr>
      <w:r w:rsidRPr="003E076D">
        <w:rPr>
          <w:sz w:val="24"/>
          <w:szCs w:val="24"/>
        </w:rPr>
        <w:lastRenderedPageBreak/>
        <w:t>Define the primary keys, foreign keys, indexes, constraints, and data types for each table or collection.</w:t>
      </w:r>
    </w:p>
    <w:p w14:paraId="5985B92F" w14:textId="77777777" w:rsidR="00632B9E" w:rsidRPr="003E076D" w:rsidRDefault="00632B9E" w:rsidP="00632B9E">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7A1E2320" w14:textId="77777777" w:rsidR="00632B9E" w:rsidRPr="003E076D" w:rsidRDefault="00632B9E" w:rsidP="00632B9E">
      <w:pPr>
        <w:jc w:val="both"/>
        <w:rPr>
          <w:b/>
          <w:bCs/>
          <w:sz w:val="24"/>
          <w:szCs w:val="24"/>
        </w:rPr>
      </w:pPr>
      <w:r w:rsidRPr="003E076D">
        <w:rPr>
          <w:b/>
          <w:bCs/>
          <w:sz w:val="24"/>
          <w:szCs w:val="24"/>
        </w:rPr>
        <w:t>Physical Database Design:</w:t>
      </w:r>
    </w:p>
    <w:p w14:paraId="713687C5" w14:textId="77777777" w:rsidR="00632B9E" w:rsidRPr="003E076D" w:rsidRDefault="00632B9E" w:rsidP="00632B9E">
      <w:pPr>
        <w:jc w:val="both"/>
        <w:rPr>
          <w:sz w:val="24"/>
          <w:szCs w:val="24"/>
        </w:rPr>
      </w:pPr>
      <w:r w:rsidRPr="003E076D">
        <w:rPr>
          <w:sz w:val="24"/>
          <w:szCs w:val="24"/>
        </w:rPr>
        <w:t>Translate the logical data model into a physical schema that can be implemented in the chosen DBMS.</w:t>
      </w:r>
    </w:p>
    <w:p w14:paraId="5403883A" w14:textId="77777777" w:rsidR="00632B9E" w:rsidRPr="003E076D" w:rsidRDefault="00632B9E" w:rsidP="00632B9E">
      <w:pPr>
        <w:jc w:val="both"/>
        <w:rPr>
          <w:sz w:val="24"/>
          <w:szCs w:val="24"/>
        </w:rPr>
      </w:pPr>
      <w:r w:rsidRPr="003E076D">
        <w:rPr>
          <w:sz w:val="24"/>
          <w:szCs w:val="24"/>
        </w:rPr>
        <w:t>Decide on storage structures, such as tables, indexes, partitions, and tablespaces, to optimize data storage and access.</w:t>
      </w:r>
    </w:p>
    <w:p w14:paraId="268DF60F" w14:textId="77777777" w:rsidR="00632B9E" w:rsidRPr="003E076D" w:rsidRDefault="00632B9E" w:rsidP="00632B9E">
      <w:pPr>
        <w:jc w:val="both"/>
        <w:rPr>
          <w:sz w:val="24"/>
          <w:szCs w:val="24"/>
        </w:rPr>
      </w:pPr>
      <w:r w:rsidRPr="003E076D">
        <w:rPr>
          <w:sz w:val="24"/>
          <w:szCs w:val="24"/>
        </w:rPr>
        <w:t>Define data partitioning and clustering strategies to improve performance and scalability.</w:t>
      </w:r>
    </w:p>
    <w:p w14:paraId="2F2560E3" w14:textId="77777777" w:rsidR="00632B9E" w:rsidRPr="003E076D" w:rsidRDefault="00632B9E" w:rsidP="00632B9E">
      <w:pPr>
        <w:jc w:val="both"/>
        <w:rPr>
          <w:sz w:val="24"/>
          <w:szCs w:val="24"/>
        </w:rPr>
      </w:pPr>
      <w:r w:rsidRPr="003E076D">
        <w:rPr>
          <w:sz w:val="24"/>
          <w:szCs w:val="24"/>
        </w:rPr>
        <w:t>Consider factors such as data volume, access patterns, concurrency, and security requirements when designing the physical schema.</w:t>
      </w:r>
    </w:p>
    <w:p w14:paraId="4802AA39" w14:textId="77777777" w:rsidR="00632B9E" w:rsidRPr="003E076D" w:rsidRDefault="00632B9E" w:rsidP="00632B9E">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29492AAB" w14:textId="77777777" w:rsidR="00632B9E" w:rsidRPr="003E076D" w:rsidRDefault="00632B9E" w:rsidP="00632B9E">
      <w:pPr>
        <w:jc w:val="both"/>
        <w:rPr>
          <w:b/>
          <w:bCs/>
          <w:sz w:val="24"/>
          <w:szCs w:val="24"/>
        </w:rPr>
      </w:pPr>
      <w:r w:rsidRPr="003E076D">
        <w:rPr>
          <w:b/>
          <w:bCs/>
          <w:sz w:val="24"/>
          <w:szCs w:val="24"/>
        </w:rPr>
        <w:t>Data Integrity and Constraints:</w:t>
      </w:r>
    </w:p>
    <w:p w14:paraId="76F6B36A" w14:textId="77777777" w:rsidR="00632B9E" w:rsidRPr="003E076D" w:rsidRDefault="00632B9E" w:rsidP="00632B9E">
      <w:pPr>
        <w:jc w:val="both"/>
        <w:rPr>
          <w:sz w:val="24"/>
          <w:szCs w:val="24"/>
        </w:rPr>
      </w:pPr>
      <w:r w:rsidRPr="003E076D">
        <w:rPr>
          <w:sz w:val="24"/>
          <w:szCs w:val="24"/>
        </w:rPr>
        <w:t>Enforce data integrity by defining constraints and rules that govern the validity of data in the database.</w:t>
      </w:r>
    </w:p>
    <w:p w14:paraId="714DECC8" w14:textId="77777777" w:rsidR="00632B9E" w:rsidRPr="003E076D" w:rsidRDefault="00632B9E" w:rsidP="00632B9E">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5581977C" w14:textId="77777777" w:rsidR="00632B9E" w:rsidRPr="003E076D" w:rsidRDefault="00632B9E" w:rsidP="00632B9E">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679D605D" w14:textId="77777777" w:rsidR="00632B9E" w:rsidRPr="003E076D" w:rsidRDefault="00632B9E" w:rsidP="00632B9E">
      <w:pPr>
        <w:jc w:val="both"/>
        <w:rPr>
          <w:b/>
          <w:bCs/>
          <w:sz w:val="24"/>
          <w:szCs w:val="24"/>
        </w:rPr>
      </w:pPr>
      <w:r w:rsidRPr="003E076D">
        <w:rPr>
          <w:b/>
          <w:bCs/>
          <w:sz w:val="24"/>
          <w:szCs w:val="24"/>
        </w:rPr>
        <w:t>Data Security and Access Control:</w:t>
      </w:r>
    </w:p>
    <w:p w14:paraId="1B86B457" w14:textId="77777777" w:rsidR="00632B9E" w:rsidRPr="003E076D" w:rsidRDefault="00632B9E" w:rsidP="00632B9E">
      <w:pPr>
        <w:jc w:val="both"/>
        <w:rPr>
          <w:sz w:val="24"/>
          <w:szCs w:val="24"/>
        </w:rPr>
      </w:pPr>
      <w:r w:rsidRPr="003E076D">
        <w:rPr>
          <w:sz w:val="24"/>
          <w:szCs w:val="24"/>
        </w:rPr>
        <w:t>Implement security measures to protect sensitive data and ensure that only authorized users have access to the database.</w:t>
      </w:r>
    </w:p>
    <w:p w14:paraId="19C13E4E" w14:textId="77777777" w:rsidR="00632B9E" w:rsidRPr="003E076D" w:rsidRDefault="00632B9E" w:rsidP="00632B9E">
      <w:pPr>
        <w:jc w:val="both"/>
        <w:rPr>
          <w:sz w:val="24"/>
          <w:szCs w:val="24"/>
        </w:rPr>
      </w:pPr>
      <w:r w:rsidRPr="003E076D">
        <w:rPr>
          <w:sz w:val="24"/>
          <w:szCs w:val="24"/>
        </w:rPr>
        <w:t>Define user roles and privileges to restrict access to specific tables, views, or operations based on the principle of least privilege.</w:t>
      </w:r>
    </w:p>
    <w:p w14:paraId="258001DE" w14:textId="77777777" w:rsidR="00632B9E" w:rsidRPr="003E076D" w:rsidRDefault="00632B9E" w:rsidP="00632B9E">
      <w:pPr>
        <w:jc w:val="both"/>
        <w:rPr>
          <w:sz w:val="24"/>
          <w:szCs w:val="24"/>
        </w:rPr>
      </w:pPr>
      <w:r w:rsidRPr="003E076D">
        <w:rPr>
          <w:sz w:val="24"/>
          <w:szCs w:val="24"/>
        </w:rPr>
        <w:t>Implement encryption, authentication, and auditing mechanisms to safeguard data privacy and prevent unauthorized access or tampering.</w:t>
      </w:r>
    </w:p>
    <w:p w14:paraId="3AD458B9" w14:textId="77777777" w:rsidR="00632B9E" w:rsidRPr="003E076D" w:rsidRDefault="00632B9E" w:rsidP="00632B9E">
      <w:pPr>
        <w:jc w:val="both"/>
        <w:rPr>
          <w:b/>
          <w:bCs/>
          <w:sz w:val="24"/>
          <w:szCs w:val="24"/>
        </w:rPr>
      </w:pPr>
      <w:r w:rsidRPr="003E076D">
        <w:rPr>
          <w:b/>
          <w:bCs/>
          <w:sz w:val="24"/>
          <w:szCs w:val="24"/>
        </w:rPr>
        <w:t>Database Maintenance and Optimization:</w:t>
      </w:r>
    </w:p>
    <w:p w14:paraId="7F5C7816" w14:textId="77777777" w:rsidR="00632B9E" w:rsidRPr="003E076D" w:rsidRDefault="00632B9E" w:rsidP="00632B9E">
      <w:pPr>
        <w:jc w:val="both"/>
        <w:rPr>
          <w:sz w:val="24"/>
          <w:szCs w:val="24"/>
        </w:rPr>
      </w:pPr>
      <w:r w:rsidRPr="003E076D">
        <w:rPr>
          <w:sz w:val="24"/>
          <w:szCs w:val="24"/>
        </w:rPr>
        <w:t>Plan for ongoing database maintenance tasks, such as backup and recovery, database tuning, and performance monitoring.</w:t>
      </w:r>
    </w:p>
    <w:p w14:paraId="1977DDC1" w14:textId="77777777" w:rsidR="00632B9E" w:rsidRPr="003E076D" w:rsidRDefault="00632B9E" w:rsidP="00632B9E">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2682EF09" w14:textId="77777777" w:rsidR="00632B9E" w:rsidRPr="003E076D" w:rsidRDefault="00632B9E" w:rsidP="00632B9E">
      <w:pPr>
        <w:jc w:val="both"/>
        <w:rPr>
          <w:sz w:val="24"/>
          <w:szCs w:val="24"/>
        </w:rPr>
      </w:pPr>
      <w:r w:rsidRPr="003E076D">
        <w:rPr>
          <w:sz w:val="24"/>
          <w:szCs w:val="24"/>
        </w:rPr>
        <w:t>Implement indexing strategies, query optimization techniques, and database caching to improve query performance and response times.</w:t>
      </w:r>
    </w:p>
    <w:p w14:paraId="0818EF69" w14:textId="77777777" w:rsidR="00632B9E" w:rsidRPr="003E076D" w:rsidRDefault="00632B9E" w:rsidP="00632B9E">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3FA53908" w14:textId="77777777" w:rsidR="00632B9E" w:rsidRPr="003E076D" w:rsidRDefault="00632B9E" w:rsidP="00632B9E">
      <w:pPr>
        <w:jc w:val="both"/>
        <w:rPr>
          <w:b/>
          <w:bCs/>
          <w:sz w:val="24"/>
          <w:szCs w:val="24"/>
        </w:rPr>
      </w:pPr>
      <w:r w:rsidRPr="003E076D">
        <w:rPr>
          <w:b/>
          <w:bCs/>
          <w:sz w:val="24"/>
          <w:szCs w:val="24"/>
        </w:rPr>
        <w:t>Documentation and Communication:</w:t>
      </w:r>
    </w:p>
    <w:p w14:paraId="4089AFFD" w14:textId="77777777" w:rsidR="00632B9E" w:rsidRPr="003E076D" w:rsidRDefault="00632B9E" w:rsidP="00632B9E">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7D314CB5" w14:textId="77777777" w:rsidR="00632B9E" w:rsidRPr="003E076D" w:rsidRDefault="00632B9E" w:rsidP="00632B9E">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6758A6C0" w14:textId="77777777" w:rsidR="00632B9E" w:rsidRPr="003E076D" w:rsidRDefault="00632B9E" w:rsidP="00632B9E">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4F01FC46" w14:textId="77777777" w:rsidR="00632B9E" w:rsidRPr="003E076D" w:rsidRDefault="00632B9E" w:rsidP="00632B9E">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1A37F22F"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6F52A600"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50B73F4A"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lastRenderedPageBreak/>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2103EC4D"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2E8D0776"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73640A43" w14:textId="77777777" w:rsidR="00632B9E" w:rsidRPr="003E076D" w:rsidRDefault="00632B9E" w:rsidP="00632B9E">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5FEAA8B8" w14:textId="77777777" w:rsidR="00632B9E" w:rsidRPr="003E076D" w:rsidRDefault="00632B9E" w:rsidP="00632B9E">
      <w:pPr>
        <w:jc w:val="both"/>
        <w:rPr>
          <w:b/>
          <w:bCs/>
          <w:sz w:val="28"/>
        </w:rPr>
      </w:pPr>
      <w:r w:rsidRPr="003E076D">
        <w:rPr>
          <w:b/>
          <w:bCs/>
          <w:sz w:val="28"/>
        </w:rPr>
        <w:t>Entity Relationship Diagram</w:t>
      </w:r>
    </w:p>
    <w:p w14:paraId="485788C3" w14:textId="77777777" w:rsidR="00632B9E" w:rsidRPr="003E076D" w:rsidRDefault="00632B9E" w:rsidP="00632B9E">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61268C96" w14:textId="77777777" w:rsidR="00632B9E" w:rsidRPr="00EB76CF" w:rsidRDefault="00632B9E" w:rsidP="00632B9E">
      <w:pPr>
        <w:pStyle w:val="BodyText"/>
        <w:rPr>
          <w:b/>
          <w:sz w:val="32"/>
          <w:szCs w:val="32"/>
        </w:rPr>
      </w:pPr>
    </w:p>
    <w:p w14:paraId="1EEC37FA" w14:textId="77777777" w:rsidR="00632B9E" w:rsidRPr="00EB76CF" w:rsidRDefault="00632B9E" w:rsidP="00632B9E">
      <w:pPr>
        <w:pStyle w:val="BodyText"/>
        <w:spacing w:before="2"/>
        <w:rPr>
          <w:sz w:val="13"/>
        </w:rPr>
      </w:pPr>
    </w:p>
    <w:p w14:paraId="672C315C" w14:textId="77777777" w:rsidR="00632B9E" w:rsidRPr="00EB76CF" w:rsidRDefault="00632B9E" w:rsidP="00632B9E">
      <w:pPr>
        <w:pStyle w:val="BodyText"/>
        <w:rPr>
          <w:sz w:val="26"/>
        </w:rPr>
      </w:pPr>
    </w:p>
    <w:p w14:paraId="256E7176" w14:textId="101497E3" w:rsidR="00632B9E" w:rsidRDefault="00695214" w:rsidP="00632B9E">
      <w:r>
        <w:rPr>
          <w:noProof/>
          <w:sz w:val="20"/>
          <w:lang w:bidi="ar-SA"/>
        </w:rPr>
        <w:drawing>
          <wp:inline distT="0" distB="0" distL="0" distR="0" wp14:anchorId="61040F7C" wp14:editId="51CF12E4">
            <wp:extent cx="5562600" cy="5097780"/>
            <wp:effectExtent l="0" t="0" r="0" b="7620"/>
            <wp:docPr id="655517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600" cy="5097780"/>
                    </a:xfrm>
                    <a:prstGeom prst="rect">
                      <a:avLst/>
                    </a:prstGeom>
                    <a:noFill/>
                    <a:ln>
                      <a:noFill/>
                    </a:ln>
                  </pic:spPr>
                </pic:pic>
              </a:graphicData>
            </a:graphic>
          </wp:inline>
        </w:drawing>
      </w:r>
    </w:p>
    <w:p w14:paraId="190389F2" w14:textId="77777777" w:rsidR="00632B9E" w:rsidRDefault="00632B9E" w:rsidP="00632B9E"/>
    <w:p w14:paraId="37CFC6BB" w14:textId="77777777" w:rsidR="00632B9E" w:rsidRDefault="00632B9E" w:rsidP="00632B9E"/>
    <w:p w14:paraId="3907C827" w14:textId="77777777" w:rsidR="00632B9E" w:rsidRDefault="00632B9E" w:rsidP="00632B9E"/>
    <w:p w14:paraId="7A96604C" w14:textId="77777777" w:rsidR="00632B9E" w:rsidRDefault="00632B9E" w:rsidP="00632B9E"/>
    <w:p w14:paraId="75F94588" w14:textId="77777777" w:rsidR="00632B9E" w:rsidRDefault="00632B9E" w:rsidP="00632B9E"/>
    <w:p w14:paraId="76ED7168" w14:textId="77777777" w:rsidR="00632B9E" w:rsidRPr="003E076D" w:rsidRDefault="00632B9E" w:rsidP="00632B9E">
      <w:pPr>
        <w:jc w:val="both"/>
        <w:rPr>
          <w:sz w:val="24"/>
          <w:szCs w:val="24"/>
        </w:rPr>
      </w:pPr>
      <w:bookmarkStart w:id="0" w:name="_Hlk165532393"/>
      <w:r w:rsidRPr="003E076D">
        <w:rPr>
          <w:sz w:val="24"/>
          <w:szCs w:val="24"/>
        </w:rPr>
        <w:t>Here's a breakdown of key components and concepts of an ERD:</w:t>
      </w:r>
    </w:p>
    <w:p w14:paraId="0E249E7E" w14:textId="77777777" w:rsidR="00632B9E" w:rsidRPr="003E076D" w:rsidRDefault="00632B9E" w:rsidP="00632B9E">
      <w:pPr>
        <w:jc w:val="both"/>
        <w:rPr>
          <w:b/>
          <w:bCs/>
          <w:sz w:val="24"/>
          <w:szCs w:val="24"/>
        </w:rPr>
      </w:pPr>
      <w:r w:rsidRPr="003E076D">
        <w:rPr>
          <w:b/>
          <w:bCs/>
          <w:sz w:val="24"/>
          <w:szCs w:val="24"/>
        </w:rPr>
        <w:t>Entities:</w:t>
      </w:r>
    </w:p>
    <w:p w14:paraId="2DE0F70E" w14:textId="77777777" w:rsidR="00632B9E" w:rsidRPr="003E076D" w:rsidRDefault="00632B9E" w:rsidP="00632B9E">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2A729F2A" w14:textId="77777777" w:rsidR="00632B9E" w:rsidRPr="003E076D" w:rsidRDefault="00632B9E" w:rsidP="00632B9E">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0A50E840" w14:textId="77777777" w:rsidR="00632B9E" w:rsidRPr="007B572B" w:rsidRDefault="00632B9E" w:rsidP="00632B9E">
      <w:pPr>
        <w:pStyle w:val="ListParagraph"/>
        <w:widowControl/>
        <w:numPr>
          <w:ilvl w:val="0"/>
          <w:numId w:val="11"/>
        </w:numPr>
        <w:autoSpaceDE/>
        <w:autoSpaceDN/>
        <w:spacing w:after="160" w:line="259" w:lineRule="auto"/>
        <w:jc w:val="both"/>
        <w:rPr>
          <w:b/>
          <w:bCs/>
          <w:sz w:val="24"/>
          <w:szCs w:val="24"/>
        </w:rPr>
      </w:pPr>
      <w:r w:rsidRPr="007B572B">
        <w:rPr>
          <w:sz w:val="24"/>
          <w:szCs w:val="24"/>
        </w:rPr>
        <w:lastRenderedPageBreak/>
        <w:t>Each entity has a name that describes the category of objects it</w:t>
      </w:r>
      <w:r>
        <w:rPr>
          <w:sz w:val="24"/>
          <w:szCs w:val="24"/>
        </w:rPr>
        <w:t xml:space="preserve">. </w:t>
      </w:r>
    </w:p>
    <w:p w14:paraId="5CEA987E" w14:textId="77777777" w:rsidR="00632B9E" w:rsidRPr="007B572B" w:rsidRDefault="00632B9E" w:rsidP="00632B9E">
      <w:pPr>
        <w:widowControl/>
        <w:autoSpaceDE/>
        <w:autoSpaceDN/>
        <w:spacing w:after="160" w:line="259" w:lineRule="auto"/>
        <w:jc w:val="both"/>
        <w:rPr>
          <w:b/>
          <w:bCs/>
          <w:sz w:val="24"/>
          <w:szCs w:val="24"/>
        </w:rPr>
      </w:pPr>
      <w:r w:rsidRPr="007B572B">
        <w:rPr>
          <w:b/>
          <w:bCs/>
          <w:sz w:val="24"/>
          <w:szCs w:val="24"/>
        </w:rPr>
        <w:t>Attributes:</w:t>
      </w:r>
    </w:p>
    <w:p w14:paraId="2EE91149" w14:textId="77777777" w:rsidR="00632B9E" w:rsidRPr="003E076D" w:rsidRDefault="00632B9E" w:rsidP="00632B9E">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3E48EC7F" w14:textId="77777777" w:rsidR="00632B9E" w:rsidRPr="003E076D" w:rsidRDefault="00632B9E" w:rsidP="00632B9E">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0EA588D9" w14:textId="77777777" w:rsidR="00632B9E" w:rsidRPr="003E076D" w:rsidRDefault="00632B9E" w:rsidP="00632B9E">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7F7FB5F5" w14:textId="77777777" w:rsidR="00632B9E" w:rsidRPr="003E076D" w:rsidRDefault="00632B9E" w:rsidP="00632B9E">
      <w:pPr>
        <w:jc w:val="both"/>
        <w:rPr>
          <w:b/>
          <w:bCs/>
          <w:sz w:val="24"/>
          <w:szCs w:val="24"/>
        </w:rPr>
      </w:pPr>
      <w:r w:rsidRPr="003E076D">
        <w:rPr>
          <w:b/>
          <w:bCs/>
          <w:sz w:val="24"/>
          <w:szCs w:val="24"/>
        </w:rPr>
        <w:t>Relationships:</w:t>
      </w:r>
    </w:p>
    <w:p w14:paraId="617482FF" w14:textId="77777777" w:rsidR="00632B9E" w:rsidRPr="003E076D" w:rsidRDefault="00632B9E" w:rsidP="00632B9E">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4DD24861" w14:textId="77777777" w:rsidR="00632B9E" w:rsidRPr="003E076D" w:rsidRDefault="00632B9E" w:rsidP="00632B9E">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172F7F9E" w14:textId="77777777" w:rsidR="00632B9E" w:rsidRPr="003E076D" w:rsidRDefault="00632B9E" w:rsidP="00632B9E">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143F83BA" w14:textId="77777777" w:rsidR="00632B9E" w:rsidRPr="003E076D" w:rsidRDefault="00632B9E" w:rsidP="00632B9E">
      <w:pPr>
        <w:jc w:val="both"/>
        <w:rPr>
          <w:b/>
          <w:bCs/>
          <w:sz w:val="24"/>
          <w:szCs w:val="24"/>
        </w:rPr>
      </w:pPr>
      <w:r w:rsidRPr="003E076D">
        <w:rPr>
          <w:b/>
          <w:bCs/>
          <w:sz w:val="24"/>
          <w:szCs w:val="24"/>
        </w:rPr>
        <w:t>Cardinality:</w:t>
      </w:r>
    </w:p>
    <w:p w14:paraId="63AD3A4E" w14:textId="77777777" w:rsidR="00632B9E" w:rsidRPr="003E076D" w:rsidRDefault="00632B9E" w:rsidP="00632B9E">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07A2A3F9" w14:textId="77777777" w:rsidR="00632B9E" w:rsidRPr="003E076D" w:rsidRDefault="00632B9E" w:rsidP="00632B9E">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"1..*" for one or more).</w:t>
      </w:r>
    </w:p>
    <w:p w14:paraId="05792E93" w14:textId="77777777" w:rsidR="00632B9E" w:rsidRPr="003E076D" w:rsidRDefault="00632B9E" w:rsidP="00632B9E">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14FC69D6" w14:textId="77777777" w:rsidR="00632B9E" w:rsidRPr="003E076D" w:rsidRDefault="00632B9E" w:rsidP="00632B9E">
      <w:pPr>
        <w:jc w:val="both"/>
        <w:rPr>
          <w:b/>
          <w:bCs/>
          <w:sz w:val="24"/>
          <w:szCs w:val="24"/>
        </w:rPr>
      </w:pPr>
      <w:r w:rsidRPr="003E076D">
        <w:rPr>
          <w:b/>
          <w:bCs/>
          <w:sz w:val="24"/>
          <w:szCs w:val="24"/>
        </w:rPr>
        <w:t>Keys:</w:t>
      </w:r>
    </w:p>
    <w:p w14:paraId="32750591" w14:textId="77777777" w:rsidR="00632B9E" w:rsidRPr="003E076D" w:rsidRDefault="00632B9E" w:rsidP="00632B9E">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4E6368D0" w14:textId="77777777" w:rsidR="00632B9E" w:rsidRPr="003E076D" w:rsidRDefault="00632B9E" w:rsidP="00632B9E">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56B8C4EF" w14:textId="77777777" w:rsidR="00632B9E" w:rsidRPr="003E076D" w:rsidRDefault="00632B9E" w:rsidP="00632B9E">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0967E8B5" w14:textId="77777777" w:rsidR="00632B9E" w:rsidRPr="003E076D" w:rsidRDefault="00632B9E" w:rsidP="00632B9E">
      <w:pPr>
        <w:jc w:val="both"/>
        <w:rPr>
          <w:b/>
          <w:bCs/>
          <w:sz w:val="24"/>
          <w:szCs w:val="24"/>
        </w:rPr>
      </w:pPr>
      <w:r w:rsidRPr="003E076D">
        <w:rPr>
          <w:b/>
          <w:bCs/>
          <w:sz w:val="24"/>
          <w:szCs w:val="24"/>
        </w:rPr>
        <w:t>Associative Entities:</w:t>
      </w:r>
    </w:p>
    <w:p w14:paraId="72572019" w14:textId="77777777" w:rsidR="00632B9E" w:rsidRPr="003E076D" w:rsidRDefault="00632B9E" w:rsidP="00632B9E">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13774FB4" w14:textId="77777777" w:rsidR="00632B9E" w:rsidRPr="003E076D" w:rsidRDefault="00632B9E" w:rsidP="00632B9E">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6339602A" w14:textId="77777777" w:rsidR="00632B9E" w:rsidRPr="003E076D" w:rsidRDefault="00632B9E" w:rsidP="00632B9E">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2B2B18CE" w14:textId="77777777" w:rsidR="00632B9E" w:rsidRPr="003E076D" w:rsidRDefault="00632B9E" w:rsidP="00632B9E">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2F635FBE" w14:textId="77777777" w:rsidR="00632B9E" w:rsidRPr="003E076D" w:rsidRDefault="00632B9E" w:rsidP="00632B9E">
      <w:pPr>
        <w:jc w:val="both"/>
        <w:rPr>
          <w:b/>
          <w:bCs/>
          <w:sz w:val="32"/>
          <w:szCs w:val="32"/>
        </w:rPr>
      </w:pPr>
      <w:r w:rsidRPr="003E076D">
        <w:rPr>
          <w:b/>
          <w:bCs/>
          <w:sz w:val="32"/>
          <w:szCs w:val="32"/>
        </w:rPr>
        <w:t>System Design</w:t>
      </w:r>
    </w:p>
    <w:p w14:paraId="125CCBC0" w14:textId="77777777" w:rsidR="00632B9E" w:rsidRPr="003E076D" w:rsidRDefault="00632B9E" w:rsidP="00632B9E">
      <w:pPr>
        <w:jc w:val="both"/>
        <w:rPr>
          <w:sz w:val="24"/>
          <w:szCs w:val="24"/>
        </w:rPr>
      </w:pPr>
      <w:r w:rsidRPr="003E076D">
        <w:rPr>
          <w:sz w:val="24"/>
          <w:szCs w:val="24"/>
        </w:rPr>
        <w:t xml:space="preserve">System design, also known as architectural design, is the process of defining the architecture, components, modules, interfaces, and data for a software system to meet specified requirements. It involves translating the requirements gathered during the analysis phase </w:t>
      </w:r>
      <w:r w:rsidRPr="003E076D">
        <w:rPr>
          <w:sz w:val="24"/>
          <w:szCs w:val="24"/>
        </w:rPr>
        <w:lastRenderedPageBreak/>
        <w:t>into a blueprint that guides the implementation of the system. Here's a detailed overview of the system design process:</w:t>
      </w:r>
    </w:p>
    <w:p w14:paraId="0D01426B" w14:textId="77777777" w:rsidR="00632B9E" w:rsidRPr="003E076D" w:rsidRDefault="00632B9E" w:rsidP="00632B9E">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045DC928" w14:textId="77777777" w:rsidR="00632B9E" w:rsidRPr="003E076D" w:rsidRDefault="00632B9E" w:rsidP="00632B9E">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1CFAC58C" w14:textId="77777777" w:rsidR="00632B9E" w:rsidRPr="003E076D" w:rsidRDefault="00632B9E" w:rsidP="00632B9E">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5B79404F" w14:textId="77777777" w:rsidR="00632B9E" w:rsidRPr="003E076D" w:rsidRDefault="00632B9E" w:rsidP="00632B9E">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55A4F63B" w14:textId="77777777" w:rsidR="00632B9E" w:rsidRPr="003E076D" w:rsidRDefault="00632B9E" w:rsidP="00632B9E">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348725FA" w14:textId="77777777" w:rsidR="00632B9E" w:rsidRPr="003E076D" w:rsidRDefault="00632B9E" w:rsidP="00632B9E">
      <w:pPr>
        <w:jc w:val="both"/>
        <w:rPr>
          <w:b/>
          <w:bCs/>
          <w:sz w:val="24"/>
          <w:szCs w:val="24"/>
        </w:rPr>
      </w:pPr>
      <w:r w:rsidRPr="003E076D">
        <w:rPr>
          <w:b/>
          <w:bCs/>
          <w:sz w:val="24"/>
          <w:szCs w:val="24"/>
        </w:rPr>
        <w:t>Understand Requirements:</w:t>
      </w:r>
    </w:p>
    <w:p w14:paraId="3FC8BAEB" w14:textId="77777777" w:rsidR="00632B9E" w:rsidRPr="003E076D" w:rsidRDefault="00632B9E" w:rsidP="00632B9E">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12B78DB5" w14:textId="77777777" w:rsidR="00632B9E" w:rsidRPr="003E076D" w:rsidRDefault="00632B9E" w:rsidP="00632B9E">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26C42568" w14:textId="77777777" w:rsidR="00632B9E" w:rsidRPr="003E076D" w:rsidRDefault="00632B9E" w:rsidP="00632B9E">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4DDBD9A7" w14:textId="77777777" w:rsidR="00632B9E" w:rsidRPr="003E076D" w:rsidRDefault="00632B9E" w:rsidP="00632B9E">
      <w:pPr>
        <w:jc w:val="both"/>
        <w:rPr>
          <w:b/>
          <w:bCs/>
          <w:sz w:val="24"/>
          <w:szCs w:val="24"/>
        </w:rPr>
      </w:pPr>
      <w:r w:rsidRPr="003E076D">
        <w:rPr>
          <w:b/>
          <w:bCs/>
          <w:sz w:val="24"/>
          <w:szCs w:val="24"/>
        </w:rPr>
        <w:t>Define System Architecture:</w:t>
      </w:r>
    </w:p>
    <w:p w14:paraId="0639B177" w14:textId="77777777" w:rsidR="00632B9E" w:rsidRPr="003E076D" w:rsidRDefault="00632B9E" w:rsidP="00632B9E">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6E59D4E1" w14:textId="77777777" w:rsidR="00632B9E" w:rsidRPr="003E076D" w:rsidRDefault="00632B9E" w:rsidP="00632B9E">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0748B3DA" w14:textId="77777777" w:rsidR="00632B9E" w:rsidRPr="003E076D" w:rsidRDefault="00632B9E" w:rsidP="00632B9E">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0B286C45" w14:textId="77777777" w:rsidR="00632B9E" w:rsidRPr="003E076D" w:rsidRDefault="00632B9E" w:rsidP="00632B9E">
      <w:pPr>
        <w:jc w:val="both"/>
        <w:rPr>
          <w:b/>
          <w:bCs/>
          <w:sz w:val="24"/>
          <w:szCs w:val="24"/>
        </w:rPr>
      </w:pPr>
      <w:r w:rsidRPr="003E076D">
        <w:rPr>
          <w:b/>
          <w:bCs/>
          <w:sz w:val="24"/>
          <w:szCs w:val="24"/>
        </w:rPr>
        <w:t>Design Data Model:</w:t>
      </w:r>
    </w:p>
    <w:p w14:paraId="28CE3DC7" w14:textId="77777777" w:rsidR="00632B9E" w:rsidRPr="003E076D" w:rsidRDefault="00632B9E" w:rsidP="00632B9E">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0B24C34D" w14:textId="77777777" w:rsidR="00632B9E" w:rsidRPr="003E076D" w:rsidRDefault="00632B9E" w:rsidP="00632B9E">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1C6529CE" w14:textId="77777777" w:rsidR="00632B9E" w:rsidRPr="003E076D" w:rsidRDefault="00632B9E" w:rsidP="00632B9E">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70018C97" w14:textId="77777777" w:rsidR="00632B9E" w:rsidRPr="003E076D" w:rsidRDefault="00632B9E" w:rsidP="00632B9E">
      <w:pPr>
        <w:jc w:val="both"/>
        <w:rPr>
          <w:b/>
          <w:bCs/>
          <w:sz w:val="24"/>
          <w:szCs w:val="24"/>
        </w:rPr>
      </w:pPr>
      <w:r w:rsidRPr="003E076D">
        <w:rPr>
          <w:b/>
          <w:bCs/>
          <w:sz w:val="24"/>
          <w:szCs w:val="24"/>
        </w:rPr>
        <w:t>Define Component Interfaces:</w:t>
      </w:r>
    </w:p>
    <w:p w14:paraId="067B6502" w14:textId="77777777" w:rsidR="00632B9E" w:rsidRPr="003E076D" w:rsidRDefault="00632B9E" w:rsidP="00632B9E">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46DEC3C9" w14:textId="77777777" w:rsidR="00632B9E" w:rsidRPr="003E076D" w:rsidRDefault="00632B9E" w:rsidP="00632B9E">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6B09C97D" w14:textId="77777777" w:rsidR="00632B9E" w:rsidRPr="003E076D" w:rsidRDefault="00632B9E" w:rsidP="00632B9E">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7183A795" w14:textId="77777777" w:rsidR="00632B9E" w:rsidRPr="003E076D" w:rsidRDefault="00632B9E" w:rsidP="00632B9E">
      <w:pPr>
        <w:jc w:val="both"/>
        <w:rPr>
          <w:b/>
          <w:bCs/>
          <w:sz w:val="24"/>
          <w:szCs w:val="24"/>
        </w:rPr>
      </w:pPr>
      <w:r w:rsidRPr="003E076D">
        <w:rPr>
          <w:b/>
          <w:bCs/>
          <w:sz w:val="24"/>
          <w:szCs w:val="24"/>
        </w:rPr>
        <w:t>Design Module Structure:</w:t>
      </w:r>
    </w:p>
    <w:p w14:paraId="62C103FA" w14:textId="77777777" w:rsidR="00632B9E" w:rsidRPr="003E076D" w:rsidRDefault="00632B9E" w:rsidP="00632B9E">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21C2699C" w14:textId="77777777" w:rsidR="00632B9E" w:rsidRPr="003E076D" w:rsidRDefault="00632B9E" w:rsidP="00632B9E">
      <w:pPr>
        <w:pStyle w:val="ListParagraph"/>
        <w:widowControl/>
        <w:numPr>
          <w:ilvl w:val="0"/>
          <w:numId w:val="21"/>
        </w:numPr>
        <w:autoSpaceDE/>
        <w:autoSpaceDN/>
        <w:spacing w:after="160" w:line="259" w:lineRule="auto"/>
        <w:jc w:val="both"/>
        <w:rPr>
          <w:sz w:val="24"/>
          <w:szCs w:val="24"/>
        </w:rPr>
      </w:pPr>
      <w:r w:rsidRPr="003E076D">
        <w:rPr>
          <w:sz w:val="24"/>
          <w:szCs w:val="24"/>
        </w:rPr>
        <w:lastRenderedPageBreak/>
        <w:t>Identify cohesive and loosely coupled modules that encapsulate related functionality and minimize dependencies between modules.</w:t>
      </w:r>
    </w:p>
    <w:p w14:paraId="3A5A4CB4" w14:textId="77777777" w:rsidR="00632B9E" w:rsidRPr="003E076D" w:rsidRDefault="00632B9E" w:rsidP="00632B9E">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353D76B9" w14:textId="77777777" w:rsidR="00632B9E" w:rsidRPr="003E076D" w:rsidRDefault="00632B9E" w:rsidP="00632B9E">
      <w:pPr>
        <w:jc w:val="both"/>
        <w:rPr>
          <w:b/>
          <w:bCs/>
          <w:sz w:val="24"/>
          <w:szCs w:val="24"/>
        </w:rPr>
      </w:pPr>
      <w:r w:rsidRPr="003E076D">
        <w:rPr>
          <w:b/>
          <w:bCs/>
          <w:sz w:val="24"/>
          <w:szCs w:val="24"/>
        </w:rPr>
        <w:t>Specify System Behavior:</w:t>
      </w:r>
    </w:p>
    <w:p w14:paraId="12006F2D" w14:textId="77777777" w:rsidR="00632B9E" w:rsidRPr="003E076D" w:rsidRDefault="00632B9E" w:rsidP="00632B9E">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35B5CE44" w14:textId="77777777" w:rsidR="00632B9E" w:rsidRPr="003E076D" w:rsidRDefault="00632B9E" w:rsidP="00632B9E">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1AB6D408" w14:textId="77777777" w:rsidR="00632B9E" w:rsidRPr="003E076D" w:rsidRDefault="00632B9E" w:rsidP="00632B9E">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72F0FBC3" w14:textId="77777777" w:rsidR="00632B9E" w:rsidRPr="003E076D" w:rsidRDefault="00632B9E" w:rsidP="00632B9E">
      <w:pPr>
        <w:jc w:val="both"/>
        <w:rPr>
          <w:b/>
          <w:bCs/>
          <w:sz w:val="24"/>
          <w:szCs w:val="24"/>
        </w:rPr>
      </w:pPr>
      <w:r w:rsidRPr="003E076D">
        <w:rPr>
          <w:b/>
          <w:bCs/>
          <w:sz w:val="24"/>
          <w:szCs w:val="24"/>
        </w:rPr>
        <w:t>Consider Non-Functional Requirements:</w:t>
      </w:r>
    </w:p>
    <w:p w14:paraId="21F76546" w14:textId="77777777" w:rsidR="00632B9E" w:rsidRPr="003E076D" w:rsidRDefault="00632B9E" w:rsidP="00632B9E">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2AF4E49B" w14:textId="77777777" w:rsidR="00632B9E" w:rsidRPr="003E076D" w:rsidRDefault="00632B9E" w:rsidP="00632B9E">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0FF2CE4D" w14:textId="77777777" w:rsidR="00632B9E" w:rsidRPr="003E076D" w:rsidRDefault="00632B9E" w:rsidP="00632B9E">
      <w:pPr>
        <w:jc w:val="both"/>
        <w:rPr>
          <w:b/>
          <w:bCs/>
          <w:sz w:val="24"/>
          <w:szCs w:val="24"/>
        </w:rPr>
      </w:pPr>
      <w:r w:rsidRPr="003E076D">
        <w:rPr>
          <w:b/>
          <w:bCs/>
          <w:sz w:val="24"/>
          <w:szCs w:val="24"/>
        </w:rPr>
        <w:t>Evaluate Design Decisions:</w:t>
      </w:r>
    </w:p>
    <w:p w14:paraId="70E11817" w14:textId="77777777" w:rsidR="00632B9E" w:rsidRPr="003E076D" w:rsidRDefault="00632B9E" w:rsidP="00632B9E">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06662C6F" w14:textId="77777777" w:rsidR="00632B9E" w:rsidRPr="003E076D" w:rsidRDefault="00632B9E" w:rsidP="00632B9E">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18C35E64" w14:textId="77777777" w:rsidR="00632B9E" w:rsidRPr="003E076D" w:rsidRDefault="00632B9E" w:rsidP="00632B9E">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1A08E16C" w14:textId="77777777" w:rsidR="00632B9E" w:rsidRPr="003E076D" w:rsidRDefault="00632B9E" w:rsidP="00632B9E">
      <w:pPr>
        <w:jc w:val="both"/>
        <w:rPr>
          <w:b/>
          <w:bCs/>
          <w:sz w:val="24"/>
          <w:szCs w:val="24"/>
        </w:rPr>
      </w:pPr>
      <w:r w:rsidRPr="003E076D">
        <w:rPr>
          <w:b/>
          <w:bCs/>
          <w:sz w:val="24"/>
          <w:szCs w:val="24"/>
        </w:rPr>
        <w:t>Document Design Artifacts:</w:t>
      </w:r>
    </w:p>
    <w:p w14:paraId="61BC9D76" w14:textId="77777777" w:rsidR="00632B9E" w:rsidRPr="003E076D" w:rsidRDefault="00632B9E" w:rsidP="00632B9E">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1BF19EAC" w14:textId="77777777" w:rsidR="00632B9E" w:rsidRPr="003E076D" w:rsidRDefault="00632B9E" w:rsidP="00632B9E">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1F60E80E" w14:textId="77777777" w:rsidR="00632B9E" w:rsidRPr="003E076D" w:rsidRDefault="00632B9E" w:rsidP="00632B9E">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63B32412" w14:textId="77777777" w:rsidR="00632B9E" w:rsidRPr="003E076D" w:rsidRDefault="00632B9E" w:rsidP="00632B9E">
      <w:pPr>
        <w:jc w:val="both"/>
        <w:rPr>
          <w:b/>
          <w:bCs/>
          <w:sz w:val="24"/>
          <w:szCs w:val="24"/>
        </w:rPr>
      </w:pPr>
      <w:r w:rsidRPr="003E076D">
        <w:rPr>
          <w:b/>
          <w:bCs/>
          <w:sz w:val="24"/>
          <w:szCs w:val="24"/>
        </w:rPr>
        <w:t>Iterate and Refine:</w:t>
      </w:r>
    </w:p>
    <w:p w14:paraId="6A7BAF36" w14:textId="77777777" w:rsidR="00632B9E" w:rsidRPr="003E076D" w:rsidRDefault="00632B9E" w:rsidP="00632B9E">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25FDA14E" w14:textId="77777777" w:rsidR="00632B9E" w:rsidRPr="003E076D" w:rsidRDefault="00632B9E" w:rsidP="00632B9E">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0E21FC63" w14:textId="77777777" w:rsidR="00632B9E" w:rsidRDefault="00632B9E" w:rsidP="00632B9E">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48DC2DA4" w14:textId="77777777" w:rsidR="00632B9E" w:rsidRPr="003E076D" w:rsidRDefault="00632B9E" w:rsidP="00632B9E">
      <w:pPr>
        <w:jc w:val="both"/>
        <w:rPr>
          <w:sz w:val="24"/>
          <w:szCs w:val="24"/>
        </w:rPr>
      </w:pPr>
    </w:p>
    <w:p w14:paraId="41CFD7F3" w14:textId="77777777" w:rsidR="00632B9E" w:rsidRDefault="00632B9E" w:rsidP="00632B9E">
      <w:pPr>
        <w:jc w:val="both"/>
        <w:rPr>
          <w:b/>
          <w:bCs/>
          <w:sz w:val="28"/>
        </w:rPr>
      </w:pPr>
      <w:r w:rsidRPr="003E076D">
        <w:rPr>
          <w:b/>
          <w:bCs/>
          <w:sz w:val="28"/>
        </w:rPr>
        <w:t>Data Flow</w:t>
      </w:r>
      <w:r>
        <w:rPr>
          <w:b/>
          <w:bCs/>
          <w:sz w:val="28"/>
        </w:rPr>
        <w:t xml:space="preserve"> </w:t>
      </w:r>
      <w:r w:rsidRPr="003E076D">
        <w:rPr>
          <w:b/>
          <w:bCs/>
          <w:sz w:val="28"/>
        </w:rPr>
        <w:t>Diagram</w:t>
      </w:r>
    </w:p>
    <w:p w14:paraId="5D9C6A47" w14:textId="77777777" w:rsidR="00632B9E" w:rsidRPr="003E076D" w:rsidRDefault="00632B9E" w:rsidP="00632B9E">
      <w:pPr>
        <w:jc w:val="both"/>
        <w:rPr>
          <w:b/>
          <w:bCs/>
          <w:sz w:val="28"/>
        </w:rPr>
      </w:pPr>
    </w:p>
    <w:p w14:paraId="54A6204D" w14:textId="77777777" w:rsidR="00632B9E" w:rsidRPr="003E076D" w:rsidRDefault="00632B9E" w:rsidP="00632B9E">
      <w:pPr>
        <w:jc w:val="both"/>
        <w:rPr>
          <w:sz w:val="24"/>
          <w:szCs w:val="24"/>
        </w:rPr>
      </w:pPr>
      <w:r w:rsidRPr="003E076D">
        <w:rPr>
          <w:sz w:val="24"/>
          <w:szCs w:val="24"/>
        </w:rPr>
        <w:t xml:space="preserve">A Data Flow Diagram (DFD) is a graphical representation that depicts the flow of data </w:t>
      </w:r>
      <w:r w:rsidRPr="003E076D">
        <w:rPr>
          <w:sz w:val="24"/>
          <w:szCs w:val="24"/>
        </w:rPr>
        <w:lastRenderedPageBreak/>
        <w:t>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04320324" w14:textId="77777777" w:rsidR="00632B9E" w:rsidRPr="003E076D" w:rsidRDefault="00632B9E" w:rsidP="00632B9E">
      <w:pPr>
        <w:jc w:val="both"/>
        <w:rPr>
          <w:b/>
          <w:bCs/>
          <w:sz w:val="24"/>
          <w:szCs w:val="24"/>
        </w:rPr>
      </w:pPr>
      <w:r w:rsidRPr="003E076D">
        <w:rPr>
          <w:b/>
          <w:bCs/>
          <w:sz w:val="24"/>
          <w:szCs w:val="24"/>
        </w:rPr>
        <w:t>Processes:</w:t>
      </w:r>
    </w:p>
    <w:p w14:paraId="0DAF3567" w14:textId="77777777" w:rsidR="00632B9E" w:rsidRPr="003E076D" w:rsidRDefault="00632B9E" w:rsidP="00632B9E">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15A0622C" w14:textId="77777777" w:rsidR="00632B9E" w:rsidRPr="003E076D" w:rsidRDefault="00632B9E" w:rsidP="00632B9E">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44E2FCD6" w14:textId="77777777" w:rsidR="00632B9E" w:rsidRPr="003E076D" w:rsidRDefault="00632B9E" w:rsidP="00632B9E">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530A8930" w14:textId="77777777" w:rsidR="00632B9E" w:rsidRPr="003E076D" w:rsidRDefault="00632B9E" w:rsidP="00632B9E">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563DE268" w14:textId="77777777" w:rsidR="00632B9E" w:rsidRPr="003E076D" w:rsidRDefault="00632B9E" w:rsidP="00632B9E">
      <w:pPr>
        <w:jc w:val="both"/>
        <w:rPr>
          <w:b/>
          <w:bCs/>
          <w:sz w:val="24"/>
          <w:szCs w:val="24"/>
        </w:rPr>
      </w:pPr>
      <w:r w:rsidRPr="003E076D">
        <w:rPr>
          <w:b/>
          <w:bCs/>
          <w:sz w:val="24"/>
          <w:szCs w:val="24"/>
        </w:rPr>
        <w:t>Data Flows:</w:t>
      </w:r>
    </w:p>
    <w:p w14:paraId="1F23A62C" w14:textId="77777777" w:rsidR="00632B9E" w:rsidRPr="003E076D" w:rsidRDefault="00632B9E" w:rsidP="00632B9E">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35AA9929" w14:textId="77777777" w:rsidR="00632B9E" w:rsidRPr="003E076D" w:rsidRDefault="00632B9E" w:rsidP="00632B9E">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6CC2960E" w14:textId="77777777" w:rsidR="00632B9E" w:rsidRPr="003E076D" w:rsidRDefault="00632B9E" w:rsidP="00632B9E">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000380F7" w14:textId="77777777" w:rsidR="00632B9E" w:rsidRPr="003E076D" w:rsidRDefault="00632B9E" w:rsidP="00632B9E">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21772A2C" w14:textId="77777777" w:rsidR="00632B9E" w:rsidRPr="003E076D" w:rsidRDefault="00632B9E" w:rsidP="00632B9E">
      <w:pPr>
        <w:jc w:val="both"/>
        <w:rPr>
          <w:b/>
          <w:bCs/>
          <w:sz w:val="24"/>
          <w:szCs w:val="24"/>
        </w:rPr>
      </w:pPr>
      <w:r w:rsidRPr="003E076D">
        <w:rPr>
          <w:b/>
          <w:bCs/>
          <w:sz w:val="24"/>
          <w:szCs w:val="24"/>
        </w:rPr>
        <w:t>Data Stores:</w:t>
      </w:r>
    </w:p>
    <w:p w14:paraId="7399946D" w14:textId="77777777" w:rsidR="00632B9E" w:rsidRPr="003E076D" w:rsidRDefault="00632B9E" w:rsidP="00632B9E">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65E01B56" w14:textId="77777777" w:rsidR="00632B9E" w:rsidRPr="003E076D" w:rsidRDefault="00632B9E" w:rsidP="00632B9E">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61858C87" w14:textId="77777777" w:rsidR="00632B9E" w:rsidRPr="003E076D" w:rsidRDefault="00632B9E" w:rsidP="00632B9E">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5B6D1286" w14:textId="77777777" w:rsidR="00632B9E" w:rsidRPr="003E076D" w:rsidRDefault="00632B9E" w:rsidP="00632B9E">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026C85B6" w14:textId="77777777" w:rsidR="00632B9E" w:rsidRPr="003E076D" w:rsidRDefault="00632B9E" w:rsidP="00632B9E">
      <w:pPr>
        <w:jc w:val="both"/>
        <w:rPr>
          <w:b/>
          <w:bCs/>
          <w:sz w:val="24"/>
          <w:szCs w:val="24"/>
        </w:rPr>
      </w:pPr>
      <w:r w:rsidRPr="003E076D">
        <w:rPr>
          <w:b/>
          <w:bCs/>
          <w:sz w:val="24"/>
          <w:szCs w:val="24"/>
        </w:rPr>
        <w:t>External Entities:</w:t>
      </w:r>
    </w:p>
    <w:p w14:paraId="1852413B" w14:textId="77777777" w:rsidR="00632B9E" w:rsidRPr="003E076D" w:rsidRDefault="00632B9E" w:rsidP="00632B9E">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269D2B0F" w14:textId="77777777" w:rsidR="00632B9E" w:rsidRPr="003E076D" w:rsidRDefault="00632B9E" w:rsidP="00632B9E">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7689B8E2" w14:textId="77777777" w:rsidR="00632B9E" w:rsidRPr="003E076D" w:rsidRDefault="00632B9E" w:rsidP="00632B9E">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1C86BF86" w14:textId="77777777" w:rsidR="00632B9E" w:rsidRPr="003E076D" w:rsidRDefault="00632B9E" w:rsidP="00632B9E">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786E303F" w14:textId="77777777" w:rsidR="00632B9E" w:rsidRPr="003E076D" w:rsidRDefault="00632B9E" w:rsidP="00632B9E">
      <w:pPr>
        <w:jc w:val="both"/>
        <w:rPr>
          <w:b/>
          <w:bCs/>
          <w:sz w:val="24"/>
          <w:szCs w:val="24"/>
        </w:rPr>
      </w:pPr>
      <w:r w:rsidRPr="003E076D">
        <w:rPr>
          <w:b/>
          <w:bCs/>
          <w:sz w:val="24"/>
          <w:szCs w:val="24"/>
        </w:rPr>
        <w:t>Data Flow Paths:</w:t>
      </w:r>
    </w:p>
    <w:p w14:paraId="363DE669" w14:textId="77777777" w:rsidR="00632B9E" w:rsidRPr="003E076D" w:rsidRDefault="00632B9E" w:rsidP="00632B9E">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7FBD17FE" w14:textId="77777777" w:rsidR="00632B9E" w:rsidRPr="003E076D" w:rsidRDefault="00632B9E" w:rsidP="00632B9E">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144E60EA" w14:textId="77777777" w:rsidR="00632B9E" w:rsidRPr="003E076D" w:rsidRDefault="00632B9E" w:rsidP="00632B9E">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1DE8AB61" w14:textId="77777777" w:rsidR="00632B9E" w:rsidRPr="003E076D" w:rsidRDefault="00632B9E" w:rsidP="00632B9E">
      <w:pPr>
        <w:jc w:val="both"/>
        <w:rPr>
          <w:b/>
          <w:bCs/>
          <w:sz w:val="24"/>
          <w:szCs w:val="24"/>
        </w:rPr>
      </w:pPr>
      <w:r w:rsidRPr="003E076D">
        <w:rPr>
          <w:b/>
          <w:bCs/>
          <w:sz w:val="24"/>
          <w:szCs w:val="24"/>
        </w:rPr>
        <w:lastRenderedPageBreak/>
        <w:t>Levels of Detail:</w:t>
      </w:r>
    </w:p>
    <w:p w14:paraId="02036ED3" w14:textId="77777777" w:rsidR="00632B9E" w:rsidRPr="003E076D" w:rsidRDefault="00632B9E" w:rsidP="00632B9E">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58BF4C2C" w14:textId="77777777" w:rsidR="00632B9E" w:rsidRPr="003E076D" w:rsidRDefault="00632B9E" w:rsidP="00632B9E">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3DDA24AE" w14:textId="77777777" w:rsidR="00632B9E" w:rsidRPr="003E076D" w:rsidRDefault="00632B9E" w:rsidP="00632B9E">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74BDF8E1" w14:textId="77777777" w:rsidR="00632B9E" w:rsidRPr="003E076D" w:rsidRDefault="00632B9E" w:rsidP="00632B9E">
      <w:pPr>
        <w:jc w:val="both"/>
        <w:rPr>
          <w:b/>
          <w:bCs/>
          <w:sz w:val="24"/>
          <w:szCs w:val="24"/>
        </w:rPr>
      </w:pPr>
      <w:r w:rsidRPr="003E076D">
        <w:rPr>
          <w:b/>
          <w:bCs/>
          <w:sz w:val="24"/>
          <w:szCs w:val="24"/>
        </w:rPr>
        <w:t>Context Diagram:</w:t>
      </w:r>
    </w:p>
    <w:p w14:paraId="3701CF7E" w14:textId="77777777" w:rsidR="00632B9E" w:rsidRPr="003E076D" w:rsidRDefault="00632B9E" w:rsidP="00632B9E">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5B81E312" w14:textId="77777777" w:rsidR="00632B9E" w:rsidRPr="003E076D" w:rsidRDefault="00632B9E" w:rsidP="00632B9E">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20F122A0" w14:textId="77777777" w:rsidR="00632B9E" w:rsidRDefault="00632B9E" w:rsidP="00632B9E">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5DCA1BFB" w14:textId="77777777" w:rsidR="00632B9E" w:rsidRPr="00DA1911" w:rsidRDefault="00632B9E" w:rsidP="00632B9E">
      <w:pPr>
        <w:widowControl/>
        <w:autoSpaceDE/>
        <w:autoSpaceDN/>
        <w:spacing w:after="160" w:line="259" w:lineRule="auto"/>
        <w:jc w:val="both"/>
        <w:rPr>
          <w:sz w:val="24"/>
          <w:szCs w:val="24"/>
        </w:rPr>
      </w:pPr>
    </w:p>
    <w:p w14:paraId="2DA04D71" w14:textId="77777777" w:rsidR="00632B9E" w:rsidRPr="003E076D" w:rsidRDefault="00632B9E" w:rsidP="00632B9E">
      <w:pPr>
        <w:jc w:val="both"/>
        <w:rPr>
          <w:b/>
          <w:bCs/>
          <w:sz w:val="28"/>
        </w:rPr>
      </w:pPr>
      <w:r w:rsidRPr="003E076D">
        <w:rPr>
          <w:b/>
          <w:bCs/>
          <w:sz w:val="28"/>
        </w:rPr>
        <w:t>DFD Diagrams</w:t>
      </w:r>
    </w:p>
    <w:bookmarkEnd w:id="0"/>
    <w:p w14:paraId="79C7B90C" w14:textId="77777777" w:rsidR="00632B9E" w:rsidRPr="00EB76CF" w:rsidRDefault="00632B9E" w:rsidP="00632B9E">
      <w:pPr>
        <w:sectPr w:rsidR="00632B9E" w:rsidRPr="00EB76CF" w:rsidSect="00632B9E">
          <w:pgSz w:w="11910" w:h="17340"/>
          <w:pgMar w:top="1360" w:right="1560" w:bottom="1200" w:left="1580" w:header="0" w:footer="1014" w:gutter="0"/>
          <w:cols w:space="720"/>
        </w:sectPr>
      </w:pPr>
    </w:p>
    <w:p w14:paraId="2B1C8B98" w14:textId="77777777" w:rsidR="00695214" w:rsidRPr="009175D7" w:rsidRDefault="00695214" w:rsidP="00695214">
      <w:pPr>
        <w:jc w:val="center"/>
        <w:rPr>
          <w:b/>
          <w:sz w:val="26"/>
          <w:szCs w:val="26"/>
        </w:rPr>
      </w:pPr>
      <w:r w:rsidRPr="009175D7">
        <w:rPr>
          <w:b/>
          <w:noProof/>
          <w:sz w:val="26"/>
          <w:szCs w:val="26"/>
        </w:rPr>
        <w:lastRenderedPageBreak/>
        <w:drawing>
          <wp:inline distT="0" distB="0" distL="0" distR="0" wp14:anchorId="52B7E231" wp14:editId="736D6304">
            <wp:extent cx="7251700" cy="6281420"/>
            <wp:effectExtent l="19050" t="0" r="6350" b="0"/>
            <wp:docPr id="10" name="Picture 9" descr="LibraryMgt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MgtDFD.png"/>
                    <pic:cNvPicPr/>
                  </pic:nvPicPr>
                  <pic:blipFill>
                    <a:blip r:embed="rId8"/>
                    <a:stretch>
                      <a:fillRect/>
                    </a:stretch>
                  </pic:blipFill>
                  <pic:spPr>
                    <a:xfrm>
                      <a:off x="0" y="0"/>
                      <a:ext cx="7251700" cy="6281420"/>
                    </a:xfrm>
                    <a:prstGeom prst="rect">
                      <a:avLst/>
                    </a:prstGeom>
                  </pic:spPr>
                </pic:pic>
              </a:graphicData>
            </a:graphic>
          </wp:inline>
        </w:drawing>
      </w:r>
    </w:p>
    <w:p w14:paraId="0124058A" w14:textId="77777777" w:rsidR="00695214" w:rsidRPr="009175D7" w:rsidRDefault="00695214" w:rsidP="00695214">
      <w:pPr>
        <w:rPr>
          <w:b/>
          <w:sz w:val="26"/>
          <w:szCs w:val="26"/>
        </w:rPr>
      </w:pPr>
    </w:p>
    <w:p w14:paraId="5DF51EE7" w14:textId="77777777" w:rsidR="00695214" w:rsidRPr="009175D7" w:rsidRDefault="00695214" w:rsidP="00695214">
      <w:pPr>
        <w:rPr>
          <w:b/>
          <w:sz w:val="26"/>
          <w:szCs w:val="26"/>
          <w:u w:val="single"/>
        </w:rPr>
      </w:pPr>
    </w:p>
    <w:p w14:paraId="1FAF5E5C" w14:textId="77777777" w:rsidR="00695214" w:rsidRPr="009175D7" w:rsidRDefault="00695214" w:rsidP="00695214">
      <w:pPr>
        <w:rPr>
          <w:b/>
          <w:sz w:val="26"/>
          <w:szCs w:val="26"/>
          <w:u w:val="single"/>
        </w:rPr>
      </w:pPr>
    </w:p>
    <w:p w14:paraId="25C3B794" w14:textId="77777777" w:rsidR="00695214" w:rsidRPr="009175D7" w:rsidRDefault="00695214" w:rsidP="00695214">
      <w:pPr>
        <w:rPr>
          <w:b/>
          <w:sz w:val="26"/>
          <w:szCs w:val="26"/>
          <w:u w:val="single"/>
        </w:rPr>
      </w:pPr>
    </w:p>
    <w:p w14:paraId="30BF0851" w14:textId="77777777" w:rsidR="00695214" w:rsidRPr="009175D7" w:rsidRDefault="00695214" w:rsidP="00695214">
      <w:pPr>
        <w:rPr>
          <w:b/>
          <w:sz w:val="26"/>
          <w:szCs w:val="26"/>
          <w:u w:val="single"/>
        </w:rPr>
      </w:pPr>
      <w:r w:rsidRPr="009175D7">
        <w:rPr>
          <w:b/>
          <w:noProof/>
          <w:sz w:val="26"/>
          <w:szCs w:val="26"/>
          <w:u w:val="single"/>
        </w:rPr>
        <w:lastRenderedPageBreak/>
        <w:drawing>
          <wp:inline distT="0" distB="0" distL="0" distR="0" wp14:anchorId="467C7BE6" wp14:editId="30AA12AD">
            <wp:extent cx="7251700" cy="6985635"/>
            <wp:effectExtent l="19050" t="0" r="6350" b="0"/>
            <wp:docPr id="13" name="Picture 12" descr="LibraryAdmin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AdminFlowChart.jpg"/>
                    <pic:cNvPicPr/>
                  </pic:nvPicPr>
                  <pic:blipFill>
                    <a:blip r:embed="rId9"/>
                    <a:stretch>
                      <a:fillRect/>
                    </a:stretch>
                  </pic:blipFill>
                  <pic:spPr>
                    <a:xfrm>
                      <a:off x="0" y="0"/>
                      <a:ext cx="7251700" cy="6985635"/>
                    </a:xfrm>
                    <a:prstGeom prst="rect">
                      <a:avLst/>
                    </a:prstGeom>
                  </pic:spPr>
                </pic:pic>
              </a:graphicData>
            </a:graphic>
          </wp:inline>
        </w:drawing>
      </w:r>
    </w:p>
    <w:p w14:paraId="2BAECE1D" w14:textId="77777777" w:rsidR="00695214" w:rsidRPr="009175D7" w:rsidRDefault="00695214" w:rsidP="00695214">
      <w:pPr>
        <w:rPr>
          <w:sz w:val="24"/>
        </w:rPr>
      </w:pPr>
    </w:p>
    <w:p w14:paraId="6C25FB56" w14:textId="77777777" w:rsidR="00695214" w:rsidRPr="009175D7" w:rsidRDefault="00695214" w:rsidP="00695214"/>
    <w:p w14:paraId="0827F30E" w14:textId="77777777" w:rsidR="00695214" w:rsidRPr="009175D7" w:rsidRDefault="00695214" w:rsidP="00695214">
      <w:pPr>
        <w:rPr>
          <w:sz w:val="24"/>
        </w:rPr>
      </w:pPr>
    </w:p>
    <w:p w14:paraId="7FA40745" w14:textId="77777777" w:rsidR="00695214" w:rsidRPr="009175D7" w:rsidRDefault="00695214" w:rsidP="00695214">
      <w:pPr>
        <w:rPr>
          <w:sz w:val="24"/>
        </w:rPr>
      </w:pPr>
    </w:p>
    <w:p w14:paraId="612F7E2B" w14:textId="77777777" w:rsidR="00632B9E" w:rsidRPr="00EB76CF" w:rsidRDefault="00632B9E" w:rsidP="00632B9E"/>
    <w:p w14:paraId="76081D98" w14:textId="77777777" w:rsidR="00632B9E" w:rsidRPr="00EB76CF" w:rsidRDefault="00632B9E" w:rsidP="00632B9E">
      <w:pPr>
        <w:sectPr w:rsidR="00632B9E" w:rsidRPr="00EB76CF" w:rsidSect="00632B9E">
          <w:pgSz w:w="11910" w:h="17340"/>
          <w:pgMar w:top="1360" w:right="1560" w:bottom="1200" w:left="1580" w:header="0" w:footer="1014" w:gutter="0"/>
          <w:cols w:space="720"/>
        </w:sectPr>
      </w:pPr>
    </w:p>
    <w:p w14:paraId="30645897" w14:textId="77777777" w:rsidR="00632B9E" w:rsidRPr="00EB76CF" w:rsidRDefault="00632B9E" w:rsidP="00632B9E">
      <w:pPr>
        <w:pStyle w:val="BodyText"/>
        <w:rPr>
          <w:sz w:val="20"/>
        </w:rPr>
      </w:pPr>
    </w:p>
    <w:p w14:paraId="14A762D0" w14:textId="77777777" w:rsidR="00632B9E" w:rsidRPr="003E076D" w:rsidRDefault="00632B9E" w:rsidP="00632B9E">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748683C0" w14:textId="77777777" w:rsidR="00632B9E" w:rsidRPr="003E076D" w:rsidRDefault="00632B9E" w:rsidP="00632B9E">
      <w:pPr>
        <w:jc w:val="both"/>
        <w:rPr>
          <w:b/>
          <w:bCs/>
          <w:sz w:val="32"/>
          <w:szCs w:val="32"/>
        </w:rPr>
      </w:pPr>
      <w:r w:rsidRPr="003E076D">
        <w:rPr>
          <w:b/>
          <w:bCs/>
          <w:sz w:val="32"/>
          <w:szCs w:val="32"/>
        </w:rPr>
        <w:t>Development</w:t>
      </w:r>
    </w:p>
    <w:p w14:paraId="677953CF" w14:textId="77777777" w:rsidR="00632B9E" w:rsidRPr="003E076D" w:rsidRDefault="00632B9E" w:rsidP="00632B9E">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34911E2B"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3E3F15AA"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152EDD86"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41F50B16"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70B727AD"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3D7A0C23" w14:textId="77777777" w:rsidR="00632B9E" w:rsidRPr="003E076D" w:rsidRDefault="00632B9E" w:rsidP="00632B9E">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0E3070F6" w14:textId="77777777" w:rsidR="00632B9E" w:rsidRPr="003E076D" w:rsidRDefault="00632B9E" w:rsidP="00632B9E">
      <w:pPr>
        <w:jc w:val="both"/>
        <w:rPr>
          <w:b/>
          <w:bCs/>
          <w:sz w:val="24"/>
          <w:szCs w:val="24"/>
        </w:rPr>
      </w:pPr>
      <w:r w:rsidRPr="003E076D">
        <w:rPr>
          <w:b/>
          <w:bCs/>
          <w:sz w:val="24"/>
          <w:szCs w:val="24"/>
        </w:rPr>
        <w:t>Select Development Methodology:</w:t>
      </w:r>
    </w:p>
    <w:p w14:paraId="736A4376" w14:textId="77777777" w:rsidR="00632B9E" w:rsidRPr="003E076D" w:rsidRDefault="00632B9E" w:rsidP="00632B9E">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4EAB0B9D" w14:textId="77777777" w:rsidR="00632B9E" w:rsidRPr="003E076D" w:rsidRDefault="00632B9E" w:rsidP="00632B9E">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12E968B8" w14:textId="77777777" w:rsidR="00632B9E" w:rsidRPr="003E076D" w:rsidRDefault="00632B9E" w:rsidP="00632B9E">
      <w:pPr>
        <w:jc w:val="both"/>
        <w:rPr>
          <w:b/>
          <w:bCs/>
          <w:sz w:val="24"/>
          <w:szCs w:val="24"/>
        </w:rPr>
      </w:pPr>
      <w:r w:rsidRPr="003E076D">
        <w:rPr>
          <w:b/>
          <w:bCs/>
          <w:sz w:val="24"/>
          <w:szCs w:val="24"/>
        </w:rPr>
        <w:t>Setup Development Environment:</w:t>
      </w:r>
    </w:p>
    <w:p w14:paraId="1F6316CA" w14:textId="77777777" w:rsidR="00632B9E" w:rsidRPr="003E076D" w:rsidRDefault="00632B9E" w:rsidP="00632B9E">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376E02D9" w14:textId="77777777" w:rsidR="00632B9E" w:rsidRPr="003E076D" w:rsidRDefault="00632B9E" w:rsidP="00632B9E">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127012E8" w14:textId="77777777" w:rsidR="00632B9E" w:rsidRPr="003E076D" w:rsidRDefault="00632B9E" w:rsidP="00632B9E">
      <w:pPr>
        <w:jc w:val="both"/>
        <w:rPr>
          <w:b/>
          <w:bCs/>
          <w:sz w:val="24"/>
          <w:szCs w:val="24"/>
        </w:rPr>
      </w:pPr>
      <w:r w:rsidRPr="003E076D">
        <w:rPr>
          <w:b/>
          <w:bCs/>
          <w:sz w:val="24"/>
          <w:szCs w:val="24"/>
        </w:rPr>
        <w:t>Write Code:</w:t>
      </w:r>
    </w:p>
    <w:p w14:paraId="7091FA1D" w14:textId="77777777" w:rsidR="00632B9E" w:rsidRPr="003E076D" w:rsidRDefault="00632B9E" w:rsidP="00632B9E">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2B350E57" w14:textId="77777777" w:rsidR="00632B9E" w:rsidRPr="003E076D" w:rsidRDefault="00632B9E" w:rsidP="00632B9E">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2D73F759" w14:textId="77777777" w:rsidR="00632B9E" w:rsidRPr="003E076D" w:rsidRDefault="00632B9E" w:rsidP="00632B9E">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54E4DFB5" w14:textId="77777777" w:rsidR="00632B9E" w:rsidRPr="003E076D" w:rsidRDefault="00632B9E" w:rsidP="00632B9E">
      <w:pPr>
        <w:jc w:val="both"/>
        <w:rPr>
          <w:b/>
          <w:bCs/>
          <w:sz w:val="24"/>
          <w:szCs w:val="24"/>
        </w:rPr>
      </w:pPr>
      <w:r w:rsidRPr="003E076D">
        <w:rPr>
          <w:b/>
          <w:bCs/>
          <w:sz w:val="24"/>
          <w:szCs w:val="24"/>
        </w:rPr>
        <w:t>Implement Business Logic:</w:t>
      </w:r>
    </w:p>
    <w:p w14:paraId="6B66FC71" w14:textId="77777777" w:rsidR="00632B9E" w:rsidRPr="003E076D" w:rsidRDefault="00632B9E" w:rsidP="00632B9E">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68EF6526" w14:textId="77777777" w:rsidR="00632B9E" w:rsidRPr="003E076D" w:rsidRDefault="00632B9E" w:rsidP="00632B9E">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43084470" w14:textId="77777777" w:rsidR="00632B9E" w:rsidRPr="003E076D" w:rsidRDefault="00632B9E" w:rsidP="00632B9E">
      <w:pPr>
        <w:jc w:val="both"/>
        <w:rPr>
          <w:b/>
          <w:bCs/>
          <w:sz w:val="24"/>
          <w:szCs w:val="24"/>
        </w:rPr>
      </w:pPr>
      <w:r w:rsidRPr="003E076D">
        <w:rPr>
          <w:b/>
          <w:bCs/>
          <w:sz w:val="24"/>
          <w:szCs w:val="24"/>
        </w:rPr>
        <w:t>Develop User Interface (UI):</w:t>
      </w:r>
    </w:p>
    <w:p w14:paraId="2F364A2A" w14:textId="77777777" w:rsidR="00632B9E" w:rsidRPr="003E076D" w:rsidRDefault="00632B9E" w:rsidP="00632B9E">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50C8000E" w14:textId="77777777" w:rsidR="00632B9E" w:rsidRPr="003E076D" w:rsidRDefault="00632B9E" w:rsidP="00632B9E">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23B6E7EA" w14:textId="77777777" w:rsidR="00632B9E" w:rsidRPr="003E076D" w:rsidRDefault="00632B9E" w:rsidP="00632B9E">
      <w:pPr>
        <w:jc w:val="both"/>
        <w:rPr>
          <w:b/>
          <w:bCs/>
          <w:sz w:val="24"/>
          <w:szCs w:val="24"/>
        </w:rPr>
      </w:pPr>
      <w:r w:rsidRPr="003E076D">
        <w:rPr>
          <w:b/>
          <w:bCs/>
          <w:sz w:val="24"/>
          <w:szCs w:val="24"/>
        </w:rPr>
        <w:t>Integrate Components:</w:t>
      </w:r>
    </w:p>
    <w:p w14:paraId="3AEBB2C8" w14:textId="77777777" w:rsidR="00632B9E" w:rsidRPr="003E076D" w:rsidRDefault="00632B9E" w:rsidP="00632B9E">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7F367406" w14:textId="77777777" w:rsidR="00632B9E" w:rsidRPr="003E076D" w:rsidRDefault="00632B9E" w:rsidP="00632B9E">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670E146C" w14:textId="77777777" w:rsidR="00632B9E" w:rsidRPr="003E076D" w:rsidRDefault="00632B9E" w:rsidP="00632B9E">
      <w:pPr>
        <w:jc w:val="both"/>
        <w:rPr>
          <w:b/>
          <w:bCs/>
          <w:sz w:val="24"/>
          <w:szCs w:val="24"/>
        </w:rPr>
      </w:pPr>
      <w:r w:rsidRPr="003E076D">
        <w:rPr>
          <w:b/>
          <w:bCs/>
          <w:sz w:val="24"/>
          <w:szCs w:val="24"/>
        </w:rPr>
        <w:t>Implement Data Access Layer:</w:t>
      </w:r>
    </w:p>
    <w:p w14:paraId="22325205" w14:textId="77777777" w:rsidR="00632B9E" w:rsidRPr="003E076D" w:rsidRDefault="00632B9E" w:rsidP="00632B9E">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7F815B09" w14:textId="77777777" w:rsidR="00632B9E" w:rsidRPr="003E076D" w:rsidRDefault="00632B9E" w:rsidP="00632B9E">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208E6494" w14:textId="77777777" w:rsidR="00632B9E" w:rsidRPr="003E076D" w:rsidRDefault="00632B9E" w:rsidP="00632B9E">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11B5426F" w14:textId="77777777" w:rsidR="00632B9E" w:rsidRPr="003E076D" w:rsidRDefault="00632B9E" w:rsidP="00632B9E">
      <w:pPr>
        <w:jc w:val="both"/>
        <w:rPr>
          <w:b/>
          <w:bCs/>
          <w:sz w:val="24"/>
          <w:szCs w:val="24"/>
        </w:rPr>
      </w:pPr>
      <w:r w:rsidRPr="003E076D">
        <w:rPr>
          <w:b/>
          <w:bCs/>
          <w:sz w:val="24"/>
          <w:szCs w:val="24"/>
        </w:rPr>
        <w:t>Write Unit Tests:</w:t>
      </w:r>
    </w:p>
    <w:p w14:paraId="71C2466E" w14:textId="77777777" w:rsidR="00632B9E" w:rsidRPr="003E076D" w:rsidRDefault="00632B9E" w:rsidP="00632B9E">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4514ED4F" w14:textId="77777777" w:rsidR="00632B9E" w:rsidRPr="003E076D" w:rsidRDefault="00632B9E" w:rsidP="00632B9E">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4EE0D993" w14:textId="77777777" w:rsidR="00632B9E" w:rsidRPr="003E076D" w:rsidRDefault="00632B9E" w:rsidP="00632B9E">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2307A922" w14:textId="77777777" w:rsidR="00632B9E" w:rsidRPr="003E076D" w:rsidRDefault="00632B9E" w:rsidP="00632B9E">
      <w:pPr>
        <w:jc w:val="both"/>
        <w:rPr>
          <w:b/>
          <w:bCs/>
          <w:sz w:val="24"/>
          <w:szCs w:val="24"/>
        </w:rPr>
      </w:pPr>
      <w:r w:rsidRPr="003E076D">
        <w:rPr>
          <w:b/>
          <w:bCs/>
          <w:sz w:val="24"/>
          <w:szCs w:val="24"/>
        </w:rPr>
        <w:t>Perform Integration Testing:</w:t>
      </w:r>
    </w:p>
    <w:p w14:paraId="77F030D3" w14:textId="77777777" w:rsidR="00632B9E" w:rsidRPr="003E076D" w:rsidRDefault="00632B9E" w:rsidP="00632B9E">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548E06B0" w14:textId="77777777" w:rsidR="00632B9E" w:rsidRPr="003E076D" w:rsidRDefault="00632B9E" w:rsidP="00632B9E">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67A3677A" w14:textId="77777777" w:rsidR="00632B9E" w:rsidRPr="003E076D" w:rsidRDefault="00632B9E" w:rsidP="00632B9E">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02C58F7C" w14:textId="77777777" w:rsidR="00632B9E" w:rsidRPr="003E076D" w:rsidRDefault="00632B9E" w:rsidP="00632B9E">
      <w:pPr>
        <w:jc w:val="both"/>
        <w:rPr>
          <w:b/>
          <w:bCs/>
          <w:sz w:val="24"/>
          <w:szCs w:val="24"/>
        </w:rPr>
      </w:pPr>
      <w:r w:rsidRPr="003E076D">
        <w:rPr>
          <w:b/>
          <w:bCs/>
          <w:sz w:val="24"/>
          <w:szCs w:val="24"/>
        </w:rPr>
        <w:t>Debug and Refactor Code:</w:t>
      </w:r>
    </w:p>
    <w:p w14:paraId="701E4B8E" w14:textId="77777777" w:rsidR="00632B9E" w:rsidRPr="003E076D" w:rsidRDefault="00632B9E" w:rsidP="00632B9E">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554579AD" w14:textId="77777777" w:rsidR="00632B9E" w:rsidRPr="003E076D" w:rsidRDefault="00632B9E" w:rsidP="00632B9E">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6559D2C3" w14:textId="77777777" w:rsidR="00632B9E" w:rsidRPr="003E076D" w:rsidRDefault="00632B9E" w:rsidP="00632B9E">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41F778C7" w14:textId="77777777" w:rsidR="00632B9E" w:rsidRPr="003E076D" w:rsidRDefault="00632B9E" w:rsidP="00632B9E">
      <w:pPr>
        <w:jc w:val="both"/>
        <w:rPr>
          <w:b/>
          <w:bCs/>
          <w:sz w:val="24"/>
          <w:szCs w:val="24"/>
        </w:rPr>
      </w:pPr>
      <w:r w:rsidRPr="003E076D">
        <w:rPr>
          <w:b/>
          <w:bCs/>
          <w:sz w:val="24"/>
          <w:szCs w:val="24"/>
        </w:rPr>
        <w:t>Optimize Performance:</w:t>
      </w:r>
    </w:p>
    <w:p w14:paraId="4DE14063" w14:textId="77777777" w:rsidR="00632B9E" w:rsidRPr="003E076D" w:rsidRDefault="00632B9E" w:rsidP="00632B9E">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556FE47D" w14:textId="77777777" w:rsidR="00632B9E" w:rsidRPr="003E076D" w:rsidRDefault="00632B9E" w:rsidP="00632B9E">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409D7709" w14:textId="77777777" w:rsidR="00632B9E" w:rsidRDefault="00632B9E" w:rsidP="00632B9E">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73EC761F" w14:textId="77777777" w:rsidR="00632B9E" w:rsidRDefault="00632B9E" w:rsidP="00632B9E">
      <w:pPr>
        <w:spacing w:line="360" w:lineRule="auto"/>
        <w:jc w:val="both"/>
        <w:sectPr w:rsidR="00632B9E" w:rsidSect="00632B9E">
          <w:footerReference w:type="default" r:id="rId10"/>
          <w:pgSz w:w="11910" w:h="17340"/>
          <w:pgMar w:top="1340" w:right="1560" w:bottom="1200" w:left="1580" w:header="0" w:footer="1014" w:gutter="0"/>
          <w:cols w:space="720"/>
        </w:sectPr>
      </w:pPr>
    </w:p>
    <w:p w14:paraId="517C8C01" w14:textId="77777777" w:rsidR="00632B9E" w:rsidRDefault="00632B9E" w:rsidP="00632B9E">
      <w:pPr>
        <w:pStyle w:val="BodyText"/>
        <w:spacing w:before="1"/>
        <w:ind w:left="220"/>
      </w:pPr>
    </w:p>
    <w:p w14:paraId="3213EF3C" w14:textId="77777777" w:rsidR="00632B9E" w:rsidRDefault="00632B9E" w:rsidP="00632B9E">
      <w:pPr>
        <w:pStyle w:val="BodyText"/>
        <w:spacing w:before="1"/>
        <w:ind w:left="220"/>
      </w:pPr>
      <w:r>
        <w:rPr>
          <w:b/>
          <w:bCs/>
          <w:sz w:val="52"/>
          <w:szCs w:val="52"/>
        </w:rPr>
        <w:t>Screen shot</w:t>
      </w:r>
    </w:p>
    <w:p w14:paraId="41CDA7B7" w14:textId="77777777" w:rsidR="00632B9E" w:rsidRDefault="00632B9E" w:rsidP="00632B9E">
      <w:pPr>
        <w:pStyle w:val="BodyText"/>
        <w:spacing w:before="1"/>
        <w:ind w:left="220"/>
      </w:pPr>
    </w:p>
    <w:p w14:paraId="09A7E5EF" w14:textId="77777777" w:rsidR="00632B9E" w:rsidRDefault="00632B9E" w:rsidP="00632B9E">
      <w:pPr>
        <w:pStyle w:val="BodyText"/>
        <w:spacing w:before="1"/>
        <w:ind w:left="220"/>
      </w:pPr>
    </w:p>
    <w:p w14:paraId="092CBC1F" w14:textId="77777777" w:rsidR="00632B9E" w:rsidRDefault="00632B9E" w:rsidP="00632B9E">
      <w:pPr>
        <w:pStyle w:val="BodyText"/>
        <w:spacing w:before="1"/>
        <w:ind w:left="220"/>
      </w:pPr>
      <w:r>
        <w:t>ADD SS after configuration</w:t>
      </w:r>
    </w:p>
    <w:p w14:paraId="1439B0E1" w14:textId="77777777" w:rsidR="00632B9E" w:rsidRDefault="00632B9E" w:rsidP="00632B9E">
      <w:pPr>
        <w:pStyle w:val="BodyText"/>
        <w:spacing w:before="1"/>
        <w:ind w:left="220"/>
      </w:pPr>
    </w:p>
    <w:p w14:paraId="04436363" w14:textId="77777777" w:rsidR="00632B9E" w:rsidRDefault="00632B9E" w:rsidP="00632B9E">
      <w:pPr>
        <w:pStyle w:val="BodyText"/>
        <w:spacing w:before="1"/>
        <w:ind w:left="220"/>
      </w:pPr>
    </w:p>
    <w:p w14:paraId="2848708F" w14:textId="77777777" w:rsidR="00632B9E" w:rsidRDefault="00632B9E" w:rsidP="00632B9E">
      <w:pPr>
        <w:pStyle w:val="BodyText"/>
        <w:spacing w:before="1"/>
        <w:ind w:left="220"/>
      </w:pPr>
    </w:p>
    <w:p w14:paraId="7E12DC23" w14:textId="77777777" w:rsidR="00632B9E" w:rsidRDefault="00632B9E" w:rsidP="00632B9E">
      <w:pPr>
        <w:pStyle w:val="BodyText"/>
        <w:spacing w:before="1"/>
        <w:rPr>
          <w:b/>
          <w:bCs/>
          <w:sz w:val="52"/>
          <w:szCs w:val="52"/>
        </w:rPr>
      </w:pPr>
      <w:r>
        <w:rPr>
          <w:b/>
          <w:bCs/>
          <w:sz w:val="52"/>
          <w:szCs w:val="52"/>
        </w:rPr>
        <w:t>Source code</w:t>
      </w:r>
    </w:p>
    <w:p w14:paraId="349421C7" w14:textId="77777777" w:rsidR="00632B9E" w:rsidRDefault="00632B9E" w:rsidP="00632B9E">
      <w:pPr>
        <w:pStyle w:val="BodyText"/>
        <w:spacing w:before="1"/>
        <w:rPr>
          <w:b/>
          <w:bCs/>
          <w:sz w:val="52"/>
          <w:szCs w:val="52"/>
        </w:rPr>
      </w:pPr>
    </w:p>
    <w:p w14:paraId="31E09AE6" w14:textId="77777777" w:rsidR="00632B9E" w:rsidRDefault="00632B9E" w:rsidP="00632B9E">
      <w:pPr>
        <w:pStyle w:val="BodyText"/>
        <w:spacing w:before="1"/>
        <w:ind w:left="220"/>
      </w:pPr>
      <w:r>
        <w:t>ADD SC after configuration</w:t>
      </w:r>
    </w:p>
    <w:p w14:paraId="10A32799" w14:textId="77777777" w:rsidR="00632B9E" w:rsidRDefault="00632B9E" w:rsidP="00632B9E">
      <w:pPr>
        <w:pStyle w:val="BodyText"/>
        <w:spacing w:before="1"/>
        <w:rPr>
          <w:b/>
          <w:bCs/>
          <w:sz w:val="52"/>
          <w:szCs w:val="52"/>
        </w:rPr>
      </w:pPr>
    </w:p>
    <w:p w14:paraId="5E32DB57" w14:textId="77777777" w:rsidR="00632B9E" w:rsidRDefault="00632B9E" w:rsidP="00632B9E">
      <w:pPr>
        <w:widowControl/>
        <w:adjustRightInd w:val="0"/>
        <w:rPr>
          <w:rFonts w:ascii="Courier New" w:eastAsiaTheme="minorEastAsia" w:hAnsi="Courier New" w:cs="Courier New"/>
          <w:color w:val="000000"/>
          <w:sz w:val="20"/>
          <w:szCs w:val="20"/>
          <w:lang w:bidi="ar-SA"/>
        </w:rPr>
      </w:pPr>
    </w:p>
    <w:p w14:paraId="601592BD" w14:textId="77777777" w:rsidR="00632B9E" w:rsidRPr="004D5261" w:rsidRDefault="00632B9E" w:rsidP="00632B9E">
      <w:pPr>
        <w:pStyle w:val="BodyText"/>
        <w:rPr>
          <w:b/>
          <w:bCs/>
          <w:sz w:val="32"/>
          <w:szCs w:val="32"/>
        </w:rPr>
      </w:pPr>
      <w:r w:rsidRPr="004D5261">
        <w:rPr>
          <w:b/>
          <w:bCs/>
          <w:sz w:val="32"/>
          <w:szCs w:val="32"/>
        </w:rPr>
        <w:t>Testing</w:t>
      </w:r>
    </w:p>
    <w:p w14:paraId="36AB3959" w14:textId="77777777" w:rsidR="00632B9E" w:rsidRDefault="00632B9E" w:rsidP="00632B9E">
      <w:pPr>
        <w:pStyle w:val="BodyText"/>
        <w:spacing w:before="8"/>
        <w:jc w:val="both"/>
        <w:rPr>
          <w:b/>
          <w:sz w:val="53"/>
        </w:rPr>
      </w:pPr>
    </w:p>
    <w:p w14:paraId="61C3D941" w14:textId="77777777" w:rsidR="00632B9E" w:rsidRDefault="00632B9E" w:rsidP="00632B9E">
      <w:pPr>
        <w:pStyle w:val="BodyText"/>
        <w:ind w:left="220" w:right="241"/>
        <w:jc w:val="both"/>
      </w:pPr>
      <w:r>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31728F38" w14:textId="77777777" w:rsidR="00632B9E" w:rsidRDefault="00632B9E" w:rsidP="00632B9E">
      <w:pPr>
        <w:pStyle w:val="BodyText"/>
        <w:spacing w:before="5"/>
        <w:jc w:val="both"/>
        <w:rPr>
          <w:sz w:val="36"/>
        </w:rPr>
      </w:pPr>
    </w:p>
    <w:p w14:paraId="12ED33CF" w14:textId="77777777" w:rsidR="00632B9E" w:rsidRDefault="00632B9E" w:rsidP="00632B9E">
      <w:pPr>
        <w:pStyle w:val="Heading6"/>
        <w:jc w:val="both"/>
      </w:pPr>
      <w:r>
        <w:t>Verification</w:t>
      </w:r>
    </w:p>
    <w:p w14:paraId="30E94539" w14:textId="77777777" w:rsidR="00632B9E" w:rsidRDefault="00632B9E" w:rsidP="00632B9E">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001157F4" w14:textId="77777777" w:rsidR="00632B9E" w:rsidRDefault="00632B9E" w:rsidP="00632B9E">
      <w:pPr>
        <w:pStyle w:val="Heading6"/>
        <w:spacing w:before="4"/>
        <w:jc w:val="both"/>
      </w:pPr>
      <w:r>
        <w:t>Validation</w:t>
      </w:r>
    </w:p>
    <w:p w14:paraId="3467E09E" w14:textId="77777777" w:rsidR="00632B9E" w:rsidRDefault="00632B9E" w:rsidP="00632B9E">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1020D0FD" w14:textId="77777777" w:rsidR="00632B9E" w:rsidRDefault="00632B9E" w:rsidP="00632B9E">
      <w:pPr>
        <w:pStyle w:val="BodyText"/>
        <w:spacing w:before="9"/>
        <w:jc w:val="both"/>
        <w:rPr>
          <w:sz w:val="35"/>
        </w:rPr>
      </w:pPr>
    </w:p>
    <w:p w14:paraId="55FE34E1" w14:textId="77777777" w:rsidR="00632B9E" w:rsidRDefault="00632B9E" w:rsidP="00632B9E">
      <w:pPr>
        <w:pStyle w:val="BodyText"/>
        <w:spacing w:before="1"/>
        <w:ind w:left="220" w:right="235"/>
        <w:jc w:val="both"/>
      </w:pPr>
      <w:r>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the real sense it is the phase, which helps to  bring out the creativity of the other phases, and makes it shine.</w:t>
      </w:r>
    </w:p>
    <w:p w14:paraId="143F73B5" w14:textId="77777777" w:rsidR="00632B9E" w:rsidRDefault="00632B9E" w:rsidP="00632B9E">
      <w:pPr>
        <w:pStyle w:val="BodyText"/>
        <w:jc w:val="both"/>
        <w:rPr>
          <w:sz w:val="36"/>
        </w:rPr>
      </w:pPr>
    </w:p>
    <w:p w14:paraId="6146A3AB" w14:textId="19D1560A" w:rsidR="00632B9E" w:rsidRDefault="00632B9E" w:rsidP="00632B9E">
      <w:pPr>
        <w:pStyle w:val="BodyText"/>
        <w:spacing w:before="1"/>
        <w:ind w:left="220" w:right="242"/>
        <w:jc w:val="both"/>
      </w:pPr>
      <w:r>
        <w:t xml:space="preserve">The Smart </w:t>
      </w:r>
      <w:r>
        <w:t>Online Library Management System</w:t>
      </w:r>
      <w:r>
        <w:t xml:space="preserve"> was tested using the following two techniques of application testing:</w:t>
      </w:r>
    </w:p>
    <w:p w14:paraId="6E01CACF" w14:textId="77777777" w:rsidR="00632B9E" w:rsidRDefault="00632B9E" w:rsidP="00632B9E">
      <w:pPr>
        <w:pStyle w:val="Heading6"/>
        <w:spacing w:before="4"/>
        <w:jc w:val="both"/>
      </w:pPr>
      <w:r>
        <w:t>Unit Testing:</w:t>
      </w:r>
    </w:p>
    <w:p w14:paraId="55CE526C" w14:textId="77777777" w:rsidR="00632B9E" w:rsidRDefault="00632B9E" w:rsidP="00632B9E">
      <w:pPr>
        <w:pStyle w:val="ListParagraph1"/>
        <w:numPr>
          <w:ilvl w:val="0"/>
          <w:numId w:val="1"/>
        </w:numPr>
        <w:tabs>
          <w:tab w:val="left" w:pos="940"/>
          <w:tab w:val="left" w:pos="941"/>
        </w:tabs>
        <w:spacing w:before="134"/>
        <w:ind w:right="239"/>
        <w:jc w:val="both"/>
        <w:rPr>
          <w:sz w:val="24"/>
        </w:rPr>
      </w:pPr>
      <w:r>
        <w:rPr>
          <w:sz w:val="24"/>
        </w:rPr>
        <w:t>In the line of strategy the entire individuals function and modules were put to test independently</w:t>
      </w:r>
    </w:p>
    <w:p w14:paraId="673CD060" w14:textId="77777777" w:rsidR="00632B9E" w:rsidRDefault="00632B9E" w:rsidP="00632B9E">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2312D63B" w14:textId="77777777" w:rsidR="00632B9E" w:rsidRDefault="00632B9E" w:rsidP="00632B9E">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24B169BB" w14:textId="77777777" w:rsidR="00632B9E" w:rsidRDefault="00632B9E" w:rsidP="00632B9E">
      <w:pPr>
        <w:jc w:val="both"/>
        <w:rPr>
          <w:sz w:val="24"/>
        </w:rPr>
      </w:pPr>
    </w:p>
    <w:p w14:paraId="4531EBAC" w14:textId="77777777" w:rsidR="00632B9E" w:rsidRDefault="00632B9E" w:rsidP="00632B9E">
      <w:pPr>
        <w:pStyle w:val="ListParagraph1"/>
        <w:numPr>
          <w:ilvl w:val="0"/>
          <w:numId w:val="1"/>
        </w:numPr>
        <w:tabs>
          <w:tab w:val="left" w:pos="940"/>
          <w:tab w:val="left" w:pos="941"/>
        </w:tabs>
        <w:spacing w:before="76"/>
        <w:jc w:val="both"/>
        <w:rPr>
          <w:sz w:val="24"/>
        </w:rPr>
      </w:pPr>
      <w:r>
        <w:rPr>
          <w:sz w:val="24"/>
        </w:rPr>
        <w:t>Technique to find errors in each module.</w:t>
      </w:r>
    </w:p>
    <w:p w14:paraId="272AFCED" w14:textId="77777777" w:rsidR="00632B9E" w:rsidRDefault="00632B9E" w:rsidP="00632B9E">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3735E8F7" w14:textId="77777777" w:rsidR="00632B9E" w:rsidRDefault="00632B9E" w:rsidP="00632B9E">
      <w:pPr>
        <w:pStyle w:val="ListParagraph1"/>
        <w:numPr>
          <w:ilvl w:val="0"/>
          <w:numId w:val="1"/>
        </w:numPr>
        <w:tabs>
          <w:tab w:val="left" w:pos="940"/>
          <w:tab w:val="left" w:pos="941"/>
        </w:tabs>
        <w:spacing w:before="136"/>
        <w:jc w:val="both"/>
        <w:rPr>
          <w:sz w:val="24"/>
        </w:rPr>
      </w:pPr>
      <w:r>
        <w:rPr>
          <w:sz w:val="24"/>
        </w:rPr>
        <w:t>The following were the testes carried out for Graphical User Interface(GUI).</w:t>
      </w:r>
    </w:p>
    <w:p w14:paraId="2A370F8B" w14:textId="77777777" w:rsidR="00632B9E" w:rsidRDefault="00632B9E" w:rsidP="00632B9E">
      <w:pPr>
        <w:pStyle w:val="ListParagraph1"/>
        <w:numPr>
          <w:ilvl w:val="0"/>
          <w:numId w:val="1"/>
        </w:numPr>
        <w:tabs>
          <w:tab w:val="left" w:pos="940"/>
          <w:tab w:val="left" w:pos="941"/>
        </w:tabs>
        <w:spacing w:before="138"/>
        <w:ind w:right="244"/>
        <w:jc w:val="both"/>
        <w:rPr>
          <w:sz w:val="24"/>
        </w:rPr>
      </w:pPr>
      <w:r>
        <w:rPr>
          <w:sz w:val="24"/>
        </w:rPr>
        <w:t>It was seen that the pages opens properly based on related menu based commands.</w:t>
      </w:r>
    </w:p>
    <w:p w14:paraId="1D5C09BC" w14:textId="77777777" w:rsidR="00632B9E" w:rsidRDefault="00632B9E" w:rsidP="00632B9E">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6EEE3AA6" w14:textId="77777777" w:rsidR="00632B9E" w:rsidRDefault="00632B9E" w:rsidP="00632B9E">
      <w:pPr>
        <w:pStyle w:val="BodyText"/>
        <w:spacing w:before="2"/>
        <w:jc w:val="both"/>
        <w:rPr>
          <w:sz w:val="37"/>
        </w:rPr>
      </w:pPr>
    </w:p>
    <w:p w14:paraId="444CEBD7" w14:textId="77777777" w:rsidR="00632B9E" w:rsidRDefault="00632B9E" w:rsidP="00632B9E">
      <w:pPr>
        <w:pStyle w:val="Heading6"/>
        <w:jc w:val="both"/>
      </w:pPr>
      <w:r>
        <w:t>System Testing</w:t>
      </w:r>
    </w:p>
    <w:p w14:paraId="5600628F" w14:textId="77777777" w:rsidR="00632B9E" w:rsidRDefault="00632B9E" w:rsidP="00632B9E">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67D1DE6A" w14:textId="77777777" w:rsidR="00632B9E" w:rsidRDefault="00632B9E" w:rsidP="00632B9E">
      <w:pPr>
        <w:pStyle w:val="BodyText"/>
        <w:spacing w:before="6"/>
        <w:jc w:val="both"/>
        <w:rPr>
          <w:sz w:val="36"/>
        </w:rPr>
      </w:pPr>
    </w:p>
    <w:p w14:paraId="794E79DF" w14:textId="77777777" w:rsidR="00632B9E" w:rsidRDefault="00632B9E" w:rsidP="00632B9E">
      <w:pPr>
        <w:pStyle w:val="Heading6"/>
        <w:spacing w:before="1"/>
        <w:jc w:val="both"/>
      </w:pPr>
      <w:r>
        <w:t>Performance Testing</w:t>
      </w:r>
    </w:p>
    <w:p w14:paraId="52A65965" w14:textId="77777777" w:rsidR="00632B9E" w:rsidRDefault="00632B9E" w:rsidP="00632B9E">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52C05B6C" w14:textId="77777777" w:rsidR="00632B9E" w:rsidRDefault="00632B9E" w:rsidP="00632B9E">
      <w:pPr>
        <w:pStyle w:val="BodyText"/>
        <w:spacing w:before="5"/>
        <w:jc w:val="both"/>
        <w:rPr>
          <w:sz w:val="36"/>
        </w:rPr>
      </w:pPr>
    </w:p>
    <w:p w14:paraId="38800F02" w14:textId="77777777" w:rsidR="00632B9E" w:rsidRDefault="00632B9E" w:rsidP="00632B9E">
      <w:pPr>
        <w:pStyle w:val="Heading6"/>
        <w:jc w:val="both"/>
      </w:pPr>
      <w:r>
        <w:t>Multi-user System Testing</w:t>
      </w:r>
    </w:p>
    <w:p w14:paraId="23CC923A" w14:textId="77777777" w:rsidR="00632B9E" w:rsidRDefault="00632B9E" w:rsidP="00632B9E">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7A126E05" w14:textId="77777777" w:rsidR="00632B9E" w:rsidRDefault="00632B9E" w:rsidP="00632B9E">
      <w:pPr>
        <w:pStyle w:val="BodyText"/>
        <w:spacing w:before="134"/>
        <w:ind w:left="220" w:right="240"/>
        <w:jc w:val="both"/>
      </w:pPr>
    </w:p>
    <w:p w14:paraId="3013A370" w14:textId="77777777" w:rsidR="00632B9E" w:rsidRPr="00EC2332" w:rsidRDefault="00632B9E" w:rsidP="00632B9E">
      <w:pPr>
        <w:pStyle w:val="BodyText"/>
        <w:spacing w:before="136"/>
      </w:pPr>
      <w:r w:rsidRPr="00171683">
        <w:rPr>
          <w:b/>
          <w:bCs/>
          <w:sz w:val="32"/>
          <w:szCs w:val="32"/>
        </w:rPr>
        <w:t>Conclusions</w:t>
      </w:r>
    </w:p>
    <w:bookmarkEnd w:id="1"/>
    <w:p w14:paraId="6E2DCA0A" w14:textId="77777777" w:rsidR="00695214" w:rsidRPr="00695214" w:rsidRDefault="00695214" w:rsidP="00695214">
      <w:pPr>
        <w:pStyle w:val="BodyText"/>
        <w:jc w:val="both"/>
        <w:rPr>
          <w:bCs/>
        </w:rPr>
      </w:pPr>
      <w:r w:rsidRPr="00695214">
        <w:rPr>
          <w:bCs/>
        </w:rPr>
        <w:t>The "Online Library Management System" project successfully achieves its goal of modernizing and enhancing the management of library resources and operations. By transitioning from traditional manual processes to an efficient digital platform, the system significantly improves the accessibility, organization, and user experience of library services.</w:t>
      </w:r>
    </w:p>
    <w:p w14:paraId="6DACDF36" w14:textId="77777777" w:rsidR="00695214" w:rsidRPr="00695214" w:rsidRDefault="00695214" w:rsidP="00695214">
      <w:pPr>
        <w:pStyle w:val="BodyText"/>
        <w:jc w:val="both"/>
        <w:rPr>
          <w:bCs/>
        </w:rPr>
      </w:pPr>
    </w:p>
    <w:p w14:paraId="1BFC04F1" w14:textId="77777777" w:rsidR="00695214" w:rsidRPr="00695214" w:rsidRDefault="00695214" w:rsidP="00695214">
      <w:pPr>
        <w:pStyle w:val="BodyText"/>
        <w:jc w:val="both"/>
        <w:rPr>
          <w:bCs/>
        </w:rPr>
      </w:pPr>
      <w:r w:rsidRPr="00695214">
        <w:rPr>
          <w:bCs/>
        </w:rPr>
        <w:t>Through the implementation of a searchable online catalog, user accounts, and automated notifications, the system provides a seamless and convenient experience for patrons, reducing the complexity and time required to manage borrowed items. The integration of digital resources further expands the library's offerings, allowing users to access e-books and other digital content effortlessly.</w:t>
      </w:r>
    </w:p>
    <w:p w14:paraId="2E5661CD" w14:textId="77777777" w:rsidR="00695214" w:rsidRPr="00695214" w:rsidRDefault="00695214" w:rsidP="00695214">
      <w:pPr>
        <w:pStyle w:val="BodyText"/>
        <w:jc w:val="both"/>
        <w:rPr>
          <w:bCs/>
        </w:rPr>
      </w:pPr>
    </w:p>
    <w:p w14:paraId="42F2BD8E" w14:textId="77777777" w:rsidR="00695214" w:rsidRPr="00695214" w:rsidRDefault="00695214" w:rsidP="00695214">
      <w:pPr>
        <w:pStyle w:val="BodyText"/>
        <w:jc w:val="both"/>
        <w:rPr>
          <w:bCs/>
        </w:rPr>
      </w:pPr>
      <w:r w:rsidRPr="00695214">
        <w:rPr>
          <w:bCs/>
        </w:rPr>
        <w:t>For librarians, the system offers powerful tools to manage inventory, track circulation, and generate detailed usage reports. These features facilitate better inventory management, ensure accurate record-keeping, and provide valuable insights into the library's operations. The platform's accessibility across various devices ensures that both users and staff can interact with the library system anytime and anywhere, enhancing convenience and flexibility.</w:t>
      </w:r>
    </w:p>
    <w:p w14:paraId="755EC062" w14:textId="77777777" w:rsidR="00695214" w:rsidRPr="00695214" w:rsidRDefault="00695214" w:rsidP="00695214">
      <w:pPr>
        <w:pStyle w:val="BodyText"/>
        <w:jc w:val="both"/>
        <w:rPr>
          <w:bCs/>
        </w:rPr>
      </w:pPr>
    </w:p>
    <w:p w14:paraId="4F075A99" w14:textId="77777777" w:rsidR="00695214" w:rsidRPr="00695214" w:rsidRDefault="00695214" w:rsidP="00695214">
      <w:pPr>
        <w:pStyle w:val="BodyText"/>
        <w:jc w:val="both"/>
        <w:rPr>
          <w:bCs/>
        </w:rPr>
      </w:pPr>
      <w:r w:rsidRPr="00695214">
        <w:rPr>
          <w:bCs/>
        </w:rPr>
        <w:t>Security and data privacy are paramount in the system's design, with robust measures in place to protect user information and ensure secure transactions. This emphasis on security helps build trust and confidence among users, ensuring that their interactions with the library system are safe and secure.</w:t>
      </w:r>
    </w:p>
    <w:p w14:paraId="682B881B" w14:textId="77777777" w:rsidR="00695214" w:rsidRPr="00695214" w:rsidRDefault="00695214" w:rsidP="00695214">
      <w:pPr>
        <w:pStyle w:val="BodyText"/>
        <w:jc w:val="both"/>
        <w:rPr>
          <w:bCs/>
        </w:rPr>
      </w:pPr>
    </w:p>
    <w:p w14:paraId="7C71CFA2" w14:textId="69115C8E" w:rsidR="00632B9E" w:rsidRPr="00EC2332" w:rsidRDefault="00695214" w:rsidP="00695214">
      <w:pPr>
        <w:pStyle w:val="BodyText"/>
        <w:jc w:val="both"/>
        <w:rPr>
          <w:bCs/>
        </w:rPr>
      </w:pPr>
      <w:r w:rsidRPr="00695214">
        <w:rPr>
          <w:bCs/>
        </w:rPr>
        <w:t>In conclusion, the "Online Library Management System" project represents a significant advancement in library management. By leveraging digital technology to automate and streamline key processes, the system reduces administrative burdens, minimizes errors, and fosters a more organized and efficient library environment. This project not only enhances the overall library experience for staff and users but also demonstrates the transformative potential of digital solutions in traditional settings.</w:t>
      </w:r>
    </w:p>
    <w:bookmarkEnd w:id="2"/>
    <w:p w14:paraId="353772C9" w14:textId="77777777" w:rsidR="00632B9E" w:rsidRPr="00EC2332" w:rsidRDefault="00632B9E" w:rsidP="00632B9E">
      <w:pPr>
        <w:spacing w:before="229"/>
        <w:ind w:left="200" w:right="214"/>
        <w:jc w:val="both"/>
        <w:rPr>
          <w:sz w:val="24"/>
          <w:szCs w:val="24"/>
        </w:rPr>
      </w:pPr>
    </w:p>
    <w:p w14:paraId="2B3B6974" w14:textId="77777777" w:rsidR="00632B9E" w:rsidRDefault="00632B9E" w:rsidP="00632B9E"/>
    <w:p w14:paraId="21495837" w14:textId="77777777" w:rsidR="00632B9E" w:rsidRDefault="00632B9E" w:rsidP="00632B9E"/>
    <w:p w14:paraId="12B99F0B" w14:textId="77777777" w:rsidR="00CC61AB" w:rsidRDefault="00CC61AB"/>
    <w:sectPr w:rsidR="00CC61AB" w:rsidSect="00632B9E">
      <w:pgSz w:w="11910" w:h="17340"/>
      <w:pgMar w:top="1360" w:right="1560" w:bottom="1200" w:left="1580" w:header="0" w:footer="101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B2A68" w14:textId="3830C697" w:rsidR="00000000" w:rsidRDefault="00632B9E">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2DAF609B" wp14:editId="15A3639A">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9033B22"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2DAF609B"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49033B22"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A4236" w14:textId="5B460BCA" w:rsidR="00000000" w:rsidRDefault="00632B9E">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3C19E8C2" wp14:editId="12B8EC18">
              <wp:simplePos x="0" y="0"/>
              <wp:positionH relativeFrom="page">
                <wp:posOffset>3684270</wp:posOffset>
              </wp:positionH>
              <wp:positionV relativeFrom="page">
                <wp:posOffset>10225405</wp:posOffset>
              </wp:positionV>
              <wp:extent cx="194310" cy="165735"/>
              <wp:effectExtent l="0" t="0" r="0" b="5715"/>
              <wp:wrapNone/>
              <wp:docPr id="10329553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576F1185"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3C19E8C2"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576F1185"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8"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7"/>
  </w:num>
  <w:num w:numId="2" w16cid:durableId="419788838">
    <w:abstractNumId w:val="1"/>
  </w:num>
  <w:num w:numId="3" w16cid:durableId="822157361">
    <w:abstractNumId w:val="0"/>
  </w:num>
  <w:num w:numId="4" w16cid:durableId="1330448638">
    <w:abstractNumId w:val="34"/>
  </w:num>
  <w:num w:numId="5" w16cid:durableId="439760172">
    <w:abstractNumId w:val="11"/>
  </w:num>
  <w:num w:numId="6" w16cid:durableId="820777992">
    <w:abstractNumId w:val="18"/>
  </w:num>
  <w:num w:numId="7" w16cid:durableId="2003584598">
    <w:abstractNumId w:val="13"/>
  </w:num>
  <w:num w:numId="8" w16cid:durableId="288973844">
    <w:abstractNumId w:val="27"/>
  </w:num>
  <w:num w:numId="9" w16cid:durableId="523059673">
    <w:abstractNumId w:val="33"/>
  </w:num>
  <w:num w:numId="10" w16cid:durableId="1697198988">
    <w:abstractNumId w:val="21"/>
  </w:num>
  <w:num w:numId="11" w16cid:durableId="881865509">
    <w:abstractNumId w:val="24"/>
  </w:num>
  <w:num w:numId="12" w16cid:durableId="1024677146">
    <w:abstractNumId w:val="36"/>
  </w:num>
  <w:num w:numId="13" w16cid:durableId="110129177">
    <w:abstractNumId w:val="31"/>
  </w:num>
  <w:num w:numId="14" w16cid:durableId="1087267168">
    <w:abstractNumId w:val="39"/>
  </w:num>
  <w:num w:numId="15" w16cid:durableId="1748453107">
    <w:abstractNumId w:val="25"/>
  </w:num>
  <w:num w:numId="16" w16cid:durableId="329404296">
    <w:abstractNumId w:val="32"/>
  </w:num>
  <w:num w:numId="17" w16cid:durableId="1573738133">
    <w:abstractNumId w:val="43"/>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40"/>
  </w:num>
  <w:num w:numId="26" w16cid:durableId="1256478878">
    <w:abstractNumId w:val="44"/>
  </w:num>
  <w:num w:numId="27" w16cid:durableId="1652054631">
    <w:abstractNumId w:val="14"/>
  </w:num>
  <w:num w:numId="28" w16cid:durableId="1603876723">
    <w:abstractNumId w:val="30"/>
  </w:num>
  <w:num w:numId="29" w16cid:durableId="120269270">
    <w:abstractNumId w:val="38"/>
  </w:num>
  <w:num w:numId="30" w16cid:durableId="751898638">
    <w:abstractNumId w:val="23"/>
  </w:num>
  <w:num w:numId="31" w16cid:durableId="419528533">
    <w:abstractNumId w:val="15"/>
  </w:num>
  <w:num w:numId="32" w16cid:durableId="802961020">
    <w:abstractNumId w:val="42"/>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41"/>
  </w:num>
  <w:num w:numId="45"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9E"/>
    <w:rsid w:val="005F36B6"/>
    <w:rsid w:val="00632B9E"/>
    <w:rsid w:val="00695214"/>
    <w:rsid w:val="008102F6"/>
    <w:rsid w:val="00B44A78"/>
    <w:rsid w:val="00BF1FB3"/>
    <w:rsid w:val="00CC61AB"/>
    <w:rsid w:val="00CD5BA0"/>
    <w:rsid w:val="00D50B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4876A"/>
  <w15:chartTrackingRefBased/>
  <w15:docId w15:val="{2E4480B1-FB5E-4D3B-9FBB-64998FEE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B9E"/>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632B9E"/>
    <w:pPr>
      <w:spacing w:before="59"/>
      <w:ind w:left="200" w:right="220"/>
      <w:jc w:val="center"/>
      <w:outlineLvl w:val="0"/>
    </w:pPr>
    <w:rPr>
      <w:b/>
      <w:bCs/>
      <w:sz w:val="40"/>
      <w:szCs w:val="40"/>
    </w:rPr>
  </w:style>
  <w:style w:type="paragraph" w:styleId="Heading5">
    <w:name w:val="heading 5"/>
    <w:basedOn w:val="Normal"/>
    <w:next w:val="Normal"/>
    <w:link w:val="Heading5Char"/>
    <w:unhideWhenUsed/>
    <w:qFormat/>
    <w:rsid w:val="00632B9E"/>
    <w:pPr>
      <w:spacing w:before="60"/>
      <w:ind w:left="642" w:hanging="422"/>
      <w:outlineLvl w:val="4"/>
    </w:pPr>
    <w:rPr>
      <w:b/>
      <w:bCs/>
      <w:sz w:val="28"/>
      <w:szCs w:val="28"/>
    </w:rPr>
  </w:style>
  <w:style w:type="paragraph" w:styleId="Heading6">
    <w:name w:val="heading 6"/>
    <w:basedOn w:val="Normal"/>
    <w:next w:val="Normal"/>
    <w:link w:val="Heading6Char"/>
    <w:unhideWhenUsed/>
    <w:qFormat/>
    <w:rsid w:val="00632B9E"/>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2B9E"/>
    <w:rPr>
      <w:rFonts w:ascii="Times New Roman" w:eastAsia="Times New Roman" w:hAnsi="Times New Roman" w:cs="Times New Roman"/>
      <w:b/>
      <w:bCs/>
      <w:kern w:val="0"/>
      <w:sz w:val="40"/>
      <w:szCs w:val="40"/>
      <w:lang w:val="en-US" w:bidi="en-US"/>
      <w14:ligatures w14:val="none"/>
    </w:rPr>
  </w:style>
  <w:style w:type="character" w:customStyle="1" w:styleId="Heading5Char">
    <w:name w:val="Heading 5 Char"/>
    <w:basedOn w:val="DefaultParagraphFont"/>
    <w:link w:val="Heading5"/>
    <w:qFormat/>
    <w:rsid w:val="00632B9E"/>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632B9E"/>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632B9E"/>
    <w:rPr>
      <w:sz w:val="24"/>
      <w:szCs w:val="24"/>
    </w:rPr>
  </w:style>
  <w:style w:type="character" w:customStyle="1" w:styleId="BodyTextChar">
    <w:name w:val="Body Text Char"/>
    <w:basedOn w:val="DefaultParagraphFont"/>
    <w:link w:val="BodyText"/>
    <w:qFormat/>
    <w:rsid w:val="00632B9E"/>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632B9E"/>
    <w:pPr>
      <w:ind w:left="940" w:hanging="360"/>
    </w:pPr>
  </w:style>
  <w:style w:type="paragraph" w:styleId="ListParagraph">
    <w:name w:val="List Paragraph"/>
    <w:basedOn w:val="Normal"/>
    <w:uiPriority w:val="34"/>
    <w:unhideWhenUsed/>
    <w:qFormat/>
    <w:rsid w:val="00632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footer" Target="footer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7060</Words>
  <Characters>40248</Characters>
  <Application>Microsoft Office Word</Application>
  <DocSecurity>0</DocSecurity>
  <Lines>335</Lines>
  <Paragraphs>94</Paragraphs>
  <ScaleCrop>false</ScaleCrop>
  <Company/>
  <LinksUpToDate>false</LinksUpToDate>
  <CharactersWithSpaces>47214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6</cp:revision>
  <dcterms:created xsi:type="dcterms:W3CDTF">2024-07-21T04:19:00Z</dcterms:created>
  <dcterms:modified xsi:type="dcterms:W3CDTF">2024-07-21T04:24:00Z</dcterms:modified>
</cp:coreProperties>
</file>